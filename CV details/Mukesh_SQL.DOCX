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EC288D" w14:paraId="25126882" w14:textId="77777777"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9962BF" w14:textId="77777777" w:rsidR="00EC288D" w:rsidRDefault="00EC288D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373D48"/>
            <w:tcMar>
              <w:top w:w="480" w:type="dxa"/>
              <w:left w:w="0" w:type="dxa"/>
              <w:bottom w:w="400" w:type="dxa"/>
              <w:right w:w="0" w:type="dxa"/>
            </w:tcMar>
            <w:hideMark/>
          </w:tcPr>
          <w:p w14:paraId="576E1027" w14:textId="77777777" w:rsidR="00EC288D" w:rsidRDefault="00703783">
            <w:pPr>
              <w:pStyle w:val="documentnamediv"/>
              <w:spacing w:line="820" w:lineRule="exact"/>
              <w:ind w:left="48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MUKESH KUMAR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SINGH</w:t>
            </w:r>
          </w:p>
          <w:p w14:paraId="346E8F0C" w14:textId="77777777" w:rsidR="00EC288D" w:rsidRDefault="00703783">
            <w:pPr>
              <w:pStyle w:val="documentnamediv"/>
              <w:spacing w:line="420" w:lineRule="atLeast"/>
              <w:ind w:left="480"/>
              <w:rPr>
                <w:rStyle w:val="divdocumentdivname"/>
                <w:rFonts w:ascii="Century Gothic" w:eastAsia="Century Gothic" w:hAnsi="Century Gothic" w:cs="Century Gothic"/>
                <w:color w:val="FFFFFF"/>
                <w:spacing w:val="10"/>
                <w:sz w:val="32"/>
                <w:szCs w:val="32"/>
              </w:rPr>
            </w:pPr>
            <w:r>
              <w:rPr>
                <w:rStyle w:val="divdocumentdivname"/>
                <w:rFonts w:ascii="Century Gothic" w:eastAsia="Century Gothic" w:hAnsi="Century Gothic" w:cs="Century Gothic"/>
                <w:color w:val="FFFFFF"/>
                <w:spacing w:val="10"/>
                <w:sz w:val="32"/>
                <w:szCs w:val="32"/>
              </w:rPr>
              <w:t>Developer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3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0"/>
              <w:gridCol w:w="6600"/>
            </w:tblGrid>
            <w:tr w:rsidR="00EC288D" w14:paraId="5F63F551" w14:textId="77777777">
              <w:trPr>
                <w:tblCellSpacing w:w="0" w:type="dxa"/>
              </w:trPr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7281E6" w14:textId="77777777" w:rsidR="00EC288D" w:rsidRDefault="00703783">
                  <w:pPr>
                    <w:pStyle w:val="divdocumentdivaddressdivParagraph"/>
                    <w:spacing w:line="10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  <w:t> </w:t>
                  </w:r>
                </w:p>
                <w:p w14:paraId="13EE136C" w14:textId="77777777" w:rsidR="00EC288D" w:rsidRDefault="00703783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Address </w:t>
                  </w:r>
                  <w:r w:rsidR="002657C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New Delhi 110092</w:t>
                  </w:r>
                </w:p>
                <w:p w14:paraId="2F6BD8EC" w14:textId="77777777" w:rsidR="00EC288D" w:rsidRDefault="00703783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+91 8700882341</w:t>
                  </w:r>
                </w:p>
                <w:p w14:paraId="576DA289" w14:textId="77777777" w:rsidR="00EC288D" w:rsidRDefault="00703783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mukeshsingh6578@gmail.com</w:t>
                  </w:r>
                </w:p>
              </w:tc>
              <w:tc>
                <w:tcPr>
                  <w:tcW w:w="6600" w:type="dxa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hideMark/>
                </w:tcPr>
                <w:p w14:paraId="24014294" w14:textId="77777777" w:rsidR="00EC288D" w:rsidRDefault="00703783">
                  <w:pPr>
                    <w:pStyle w:val="divdocumentdivaddressdivParagraph"/>
                    <w:spacing w:line="100" w:lineRule="atLeast"/>
                    <w:ind w:righ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14:paraId="18C6FE31" w14:textId="77777777" w:rsidR="00EC288D" w:rsidRDefault="00EC288D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</w:tr>
    </w:tbl>
    <w:p w14:paraId="4E3FFA60" w14:textId="77777777" w:rsidR="00EC288D" w:rsidRDefault="00EC288D">
      <w:pPr>
        <w:rPr>
          <w:vanish/>
        </w:rPr>
        <w:sectPr w:rsidR="00EC288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0" w:right="480" w:bottom="480" w:left="0" w:header="0" w:footer="0" w:gutter="0"/>
          <w:cols w:space="720"/>
        </w:sectPr>
      </w:pPr>
    </w:p>
    <w:p w14:paraId="077502BB" w14:textId="77777777" w:rsidR="00EC288D" w:rsidRDefault="00EC288D">
      <w:pPr>
        <w:rPr>
          <w:vanish/>
        </w:rPr>
      </w:pPr>
    </w:p>
    <w:p w14:paraId="2EF668D9" w14:textId="77777777" w:rsidR="00EC288D" w:rsidRDefault="00703783">
      <w:pPr>
        <w:pStyle w:val="p"/>
        <w:spacing w:before="400" w:line="32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I am currently working in CCDC Solar with good knowledge in Website. In Depth understanding of Developing static and Dynamic Website. I have worked extensively in C#,, MVC4 ASP.Net, SQL Server 2008/2012,2014 for Developing Websites of different types for different needs.</w:t>
      </w:r>
    </w:p>
    <w:p w14:paraId="3E21070D" w14:textId="77777777" w:rsidR="00EC288D" w:rsidRDefault="00EC288D">
      <w:pPr>
        <w:spacing w:line="400" w:lineRule="exact"/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EC288D" w14:paraId="42C9C901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185CBC" w14:textId="77777777" w:rsidR="00EC288D" w:rsidRDefault="00EC288D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05AA5811" w14:textId="77777777" w:rsidR="00EC288D" w:rsidRDefault="00703783">
            <w:pPr>
              <w:pStyle w:val="documentparagraphwrapperdivheading"/>
              <w:pBdr>
                <w:bottom w:val="none" w:sz="0" w:space="10" w:color="auto"/>
              </w:pBdr>
              <w:spacing w:line="320" w:lineRule="exac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6E34CD19" wp14:editId="7AAD3D3A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-127000</wp:posOffset>
                  </wp:positionV>
                  <wp:extent cx="446794" cy="446133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9907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Skills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56C8C7CB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012764" w14:textId="77777777" w:rsidR="00EC288D" w:rsidRDefault="00703783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6312D1BB" wp14:editId="6404CFEB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659909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510F68" w14:textId="77777777" w:rsidR="00EC288D" w:rsidRDefault="00703783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>.NET Technologies-ASP.Net</w:t>
                  </w:r>
                </w:p>
              </w:tc>
            </w:tr>
          </w:tbl>
          <w:p w14:paraId="6FA5ADBB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13F8FD48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06C9DB" w14:textId="77777777" w:rsidR="00EC288D" w:rsidRDefault="00703783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0288" behindDoc="0" locked="0" layoutInCell="1" allowOverlap="1" wp14:anchorId="27A9542C" wp14:editId="260EE1BF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791602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7AB831" w14:textId="77777777" w:rsidR="00EC288D" w:rsidRDefault="00703783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>Languages-Asp.Net ,MVC4</w:t>
                  </w:r>
                </w:p>
              </w:tc>
            </w:tr>
          </w:tbl>
          <w:p w14:paraId="52195F97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425B59B4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74F2AE" w14:textId="77777777" w:rsidR="00EC288D" w:rsidRDefault="00703783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1312" behindDoc="0" locked="0" layoutInCell="1" allowOverlap="1" wp14:anchorId="23F713FC" wp14:editId="58C67BD8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265708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B8EDA59" w14:textId="77777777" w:rsidR="00EC288D" w:rsidRDefault="00703783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>RDBMS-SQL SERVER 2008 &amp; SQL SERVER 2012 &amp;SQL SERVER 2014</w:t>
                  </w:r>
                </w:p>
              </w:tc>
            </w:tr>
          </w:tbl>
          <w:p w14:paraId="458D3245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1FF017ED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CE5FC6" w14:textId="77777777" w:rsidR="00EC288D" w:rsidRDefault="00703783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2336" behindDoc="0" locked="0" layoutInCell="1" allowOverlap="1" wp14:anchorId="5189EA61" wp14:editId="32F16E12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487179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3D1F8D" w14:textId="77777777" w:rsidR="00EC288D" w:rsidRDefault="00703783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>Operating System-Windows 98/2000// XP, 7, 8</w:t>
                  </w:r>
                  <w:r w:rsidR="00651CB6"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>,10</w:t>
                  </w:r>
                </w:p>
              </w:tc>
            </w:tr>
          </w:tbl>
          <w:p w14:paraId="58D29F4F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78A332F0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368D17" w14:textId="77777777" w:rsidR="00EC288D" w:rsidRDefault="00703783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 wp14:anchorId="7318726A" wp14:editId="0BEA5076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27405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CF7AB3" w14:textId="77777777" w:rsidR="00EC288D" w:rsidRDefault="00703783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>SQL server - SQL architecture, client/server relation and databases, Subqueries, Transact-SQL, Database Objects, Implementing Programmability Objects, Database Concurrency</w:t>
                  </w:r>
                </w:p>
              </w:tc>
            </w:tr>
          </w:tbl>
          <w:p w14:paraId="27E62297" w14:textId="77777777" w:rsidR="00EC288D" w:rsidRDefault="00EC288D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52311683" w14:textId="77777777" w:rsidR="00EC288D" w:rsidRDefault="00EC288D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EC288D" w14:paraId="37F87AB1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396FB0" w14:textId="77777777" w:rsidR="00EC288D" w:rsidRDefault="00EC288D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767E9371" w14:textId="77777777" w:rsidR="00EC288D" w:rsidRDefault="00703783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371D6D66" wp14:editId="7EFAB42C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2073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Work History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53486A00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EB5474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F13D078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 wp14:anchorId="72DEFF2E" wp14:editId="6FF08A02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89265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Aug 2016 - Aug 2018</w:t>
                  </w:r>
                </w:p>
              </w:tc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31357C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Developer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28DD77C4" w14:textId="77777777" w:rsidR="00EC288D" w:rsidRDefault="00703783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LogicSoft International Pvt. Ltd.</w:t>
                  </w:r>
                </w:p>
              </w:tc>
            </w:tr>
          </w:tbl>
          <w:p w14:paraId="1C176D00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719A71B9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BD5B29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5F1CA6" w14:textId="77777777" w:rsidR="00EC288D" w:rsidRDefault="00EC288D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DABD3B" w14:textId="77777777" w:rsidR="00EC288D" w:rsidRDefault="00EC288D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</w:p>
              </w:tc>
            </w:tr>
          </w:tbl>
          <w:p w14:paraId="4D09C702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2B4EAED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247ADC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8A0950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7456" behindDoc="0" locked="0" layoutInCell="1" allowOverlap="1" wp14:anchorId="79EB6A21" wp14:editId="57537A7C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427657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Mar 2019 - Sep 2020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940F29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Developer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06169494" w14:textId="77777777" w:rsidR="00EC288D" w:rsidRDefault="00703783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Uneecops Technology Private Limited CMMI Level 5</w:t>
                  </w:r>
                </w:p>
              </w:tc>
            </w:tr>
          </w:tbl>
          <w:p w14:paraId="0495FCA5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1102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90"/>
              <w:gridCol w:w="9030"/>
            </w:tblGrid>
            <w:tr w:rsidR="00EC288D" w14:paraId="413853B9" w14:textId="77777777" w:rsidTr="004234B4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0A0290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9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10FFC3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8480" behindDoc="0" locked="0" layoutInCell="1" allowOverlap="1" wp14:anchorId="388EC2AF" wp14:editId="57CF9308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837702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651CB6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Dec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2020 </w:t>
                  </w:r>
                  <w:r w:rsidR="0086357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–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  <w:p w14:paraId="10B75D52" w14:textId="1520F584" w:rsidR="00863578" w:rsidRDefault="00863578">
                  <w:pPr>
                    <w:pStyle w:val="divtwocolleftpaddingParagraph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Feb 2021</w:t>
                  </w:r>
                </w:p>
                <w:p w14:paraId="2C7790F6" w14:textId="0200F634" w:rsidR="004234B4" w:rsidRDefault="004234B4">
                  <w:pPr>
                    <w:pStyle w:val="divtwocolleftpaddingParagraph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</w:p>
                <w:p w14:paraId="4C10714F" w14:textId="7F81B078" w:rsidR="004234B4" w:rsidRDefault="004234B4" w:rsidP="004234B4">
                  <w:pPr>
                    <w:pStyle w:val="divtwocolleftpaddingParagraph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9744" behindDoc="0" locked="0" layoutInCell="1" allowOverlap="1" wp14:anchorId="4907E35F" wp14:editId="4EAA9FA2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837702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March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202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– </w:t>
                  </w:r>
                </w:p>
                <w:p w14:paraId="2DD7C0B0" w14:textId="7C284A11" w:rsidR="004234B4" w:rsidRDefault="004234B4" w:rsidP="004234B4">
                  <w:pPr>
                    <w:pStyle w:val="divtwocolleftpaddingParagraph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Current</w:t>
                  </w:r>
                </w:p>
                <w:p w14:paraId="79F1CB48" w14:textId="77777777" w:rsidR="004234B4" w:rsidRDefault="004234B4">
                  <w:pPr>
                    <w:pStyle w:val="divtwocolleftpaddingParagraph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</w:p>
                <w:p w14:paraId="09B64343" w14:textId="77777777" w:rsidR="004234B4" w:rsidRDefault="004234B4">
                  <w:pPr>
                    <w:pStyle w:val="divtwocolleftpaddingParagraph"/>
                    <w:spacing w:line="320" w:lineRule="atLeast"/>
                    <w:rPr>
                      <w:rStyle w:val="span"/>
                      <w:rFonts w:eastAsia="Century Gothic"/>
                      <w:b/>
                      <w:bCs/>
                    </w:rPr>
                  </w:pPr>
                </w:p>
                <w:p w14:paraId="0730D78D" w14:textId="6583BB53" w:rsidR="004234B4" w:rsidRDefault="004234B4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903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C9EB6D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Developer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61B222FB" w14:textId="30AE701A" w:rsidR="004234B4" w:rsidRDefault="00651CB6">
                  <w:pPr>
                    <w:pStyle w:val="spanpaddedline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Anstel </w:t>
                  </w:r>
                  <w:r w:rsidR="00703783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 Pvt.Ltd</w:t>
                  </w:r>
                </w:p>
                <w:p w14:paraId="2F0F6E16" w14:textId="7DFF1742" w:rsidR="004234B4" w:rsidRDefault="004234B4">
                  <w:pPr>
                    <w:pStyle w:val="spanpaddedline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</w:p>
                <w:p w14:paraId="3DBB7234" w14:textId="77777777" w:rsidR="004234B4" w:rsidRDefault="004234B4" w:rsidP="004234B4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Developer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576917C9" w14:textId="77777777" w:rsidR="004234B4" w:rsidRDefault="004234B4" w:rsidP="004234B4">
                  <w:pPr>
                    <w:pStyle w:val="spanpaddedline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LexisNexis Pvt.Ltd</w:t>
                  </w:r>
                </w:p>
                <w:p w14:paraId="18599F13" w14:textId="1197F642" w:rsidR="004234B4" w:rsidRDefault="004234B4" w:rsidP="004234B4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</w:p>
              </w:tc>
            </w:tr>
          </w:tbl>
          <w:p w14:paraId="28F0C669" w14:textId="77777777" w:rsidR="00EC288D" w:rsidRDefault="00EC288D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5287BC41" w14:textId="77777777" w:rsidR="00EC288D" w:rsidRDefault="00EC288D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EC288D" w14:paraId="44F35B22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4DEF4B" w14:textId="77777777" w:rsidR="00EC288D" w:rsidRDefault="00EC288D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14E1D662" w14:textId="77777777" w:rsidR="00EC288D" w:rsidRDefault="00703783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69504" behindDoc="0" locked="0" layoutInCell="1" allowOverlap="1" wp14:anchorId="5148837B" wp14:editId="65E8DCE6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0039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Education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6A4F16FA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EA21AD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1ACCE7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0528" behindDoc="0" locked="0" layoutInCell="1" allowOverlap="1" wp14:anchorId="316F4DE1" wp14:editId="160B80EA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4" name="Picture 100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88452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2012 - Jan 2015</w:t>
                  </w:r>
                </w:p>
              </w:tc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3398B4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 xml:space="preserve">M.C.A. </w:t>
                  </w:r>
                </w:p>
                <w:p w14:paraId="2076029D" w14:textId="77777777" w:rsidR="00EC288D" w:rsidRDefault="00703783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lastRenderedPageBreak/>
                    <w:t>Global Open University - Nagaland</w:t>
                  </w:r>
                </w:p>
              </w:tc>
            </w:tr>
          </w:tbl>
          <w:p w14:paraId="77315BC5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4CD7F04B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9A846F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D77782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1552" behindDoc="0" locked="0" layoutInCell="1" allowOverlap="1" wp14:anchorId="525D521F" wp14:editId="6124432E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5" name="Picture 100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078278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2008 - Jan 2011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108042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>B.C.A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3E152923" w14:textId="77777777" w:rsidR="00EC288D" w:rsidRDefault="00703783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School Of Management Sciences - Varanasi(U.P.)</w:t>
                  </w:r>
                </w:p>
              </w:tc>
            </w:tr>
          </w:tbl>
          <w:p w14:paraId="132A3927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74610F96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DF40B8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C2AB7B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2576" behindDoc="0" locked="0" layoutInCell="1" allowOverlap="1" wp14:anchorId="47322655" wp14:editId="69F576EC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6" name="Picture 100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178579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2006 - Jan 2008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398950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>12th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7555B72C" w14:textId="77777777" w:rsidR="00EC288D" w:rsidRDefault="00703783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U.P. Board - Allahabad</w:t>
                  </w:r>
                </w:p>
              </w:tc>
            </w:tr>
          </w:tbl>
          <w:p w14:paraId="4A9FF064" w14:textId="77777777" w:rsidR="00EC288D" w:rsidRDefault="00EC288D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EC288D" w14:paraId="3884CE94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D612C1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39A5B91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3600" behindDoc="0" locked="0" layoutInCell="1" allowOverlap="1" wp14:anchorId="08E03918" wp14:editId="1CFAFCC7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7" name="Picture 100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392485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2005 - Jan 2006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B7A16A" w14:textId="77777777" w:rsidR="00EC288D" w:rsidRDefault="00703783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>10th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16B85440" w14:textId="77777777" w:rsidR="00EC288D" w:rsidRDefault="00703783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U.P Board - Allahabad</w:t>
                  </w:r>
                </w:p>
              </w:tc>
            </w:tr>
          </w:tbl>
          <w:p w14:paraId="59F5C780" w14:textId="77777777" w:rsidR="00EC288D" w:rsidRDefault="00EC288D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46FBF4D4" w14:textId="77777777" w:rsidR="00EC288D" w:rsidRDefault="00EC288D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EC288D" w14:paraId="4DF0B666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EC3BD0" w14:textId="77777777" w:rsidR="00EC288D" w:rsidRDefault="00EC288D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63BF6963" w14:textId="77777777" w:rsidR="00EC288D" w:rsidRDefault="00703783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63C01477" wp14:editId="5ADDFF95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18" name="Picture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4887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Projects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18CEF6A3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3AD81A" w14:textId="77777777" w:rsidR="00EC288D" w:rsidRDefault="00703783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5648" behindDoc="0" locked="0" layoutInCell="1" allowOverlap="1" wp14:anchorId="11A2D59E" wp14:editId="2EE9C3C0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9" name="Picture 1000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228338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812ED2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Project: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i-Manage (Self care portal)</w:t>
                  </w:r>
                </w:p>
                <w:p w14:paraId="3BEDEBC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Customer:LSIP Ltd.</w:t>
                  </w:r>
                </w:p>
                <w:p w14:paraId="317C1C8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Description</w:t>
                  </w:r>
                </w:p>
                <w:p w14:paraId="015FF11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Employee Attendance system contains two modules (1) User and (2) Admin.</w:t>
                  </w:r>
                </w:p>
                <w:p w14:paraId="58B1BF99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In user module employee can Apply online Leave, Employee can view Leave report on Mail.</w:t>
                  </w:r>
                </w:p>
                <w:p w14:paraId="36103729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In admin module admin can view all the details about employee attendance, can create/remove user (employee) and manage records against wrong entry if entered.</w:t>
                  </w:r>
                </w:p>
                <w:p w14:paraId="2720F86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Responsibilities</w:t>
                  </w:r>
                </w:p>
                <w:p w14:paraId="36E5B54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· Analysis, Developing, Implementation of the different requirements ranging from web page</w:t>
                  </w:r>
                </w:p>
                <w:p w14:paraId="2568FB7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· Created HTML GUI interfaces with ASP.net and Java Scripting for front-end validations.</w:t>
                  </w:r>
                </w:p>
                <w:p w14:paraId="4783589F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· Coded for database connections and data access.</w:t>
                  </w:r>
                </w:p>
                <w:p w14:paraId="14EBB08B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 Developer</w:t>
                  </w:r>
                </w:p>
                <w:p w14:paraId="30E083BD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 .NET , RDBMS</w:t>
                  </w:r>
                </w:p>
                <w:p w14:paraId="302AA8D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Tools:ASP.Net 4.0 , SQL Server 2008, 3-Tier architecture,</w:t>
                  </w:r>
                </w:p>
                <w:p w14:paraId="6F9B8536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Project :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Dental Council of India</w:t>
                  </w:r>
                </w:p>
                <w:p w14:paraId="3C524B4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Customer: Dental Council of India</w:t>
                  </w:r>
                </w:p>
                <w:p w14:paraId="3C1F84F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Description</w:t>
                  </w:r>
                </w:p>
                <w:p w14:paraId="203DCAB5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Public Grievance contains four modules –</w:t>
                  </w:r>
                </w:p>
                <w:p w14:paraId="7D9651B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1- Admin</w:t>
                  </w:r>
                </w:p>
                <w:p w14:paraId="0AC938F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2- College</w:t>
                  </w:r>
                </w:p>
                <w:p w14:paraId="649B15C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3- Anti Ragging</w:t>
                  </w:r>
                </w:p>
                <w:p w14:paraId="2CA02A8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4- DCI Mob app Web Service</w:t>
                  </w:r>
                </w:p>
                <w:p w14:paraId="178D04D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Admin module Can View All Details of College</w:t>
                  </w:r>
                </w:p>
                <w:p w14:paraId="1800817B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,Faculty ,Student and State Dental Council of All Record, Upload Latest News and Make Any Changes</w:t>
                  </w:r>
                </w:p>
                <w:p w14:paraId="66741470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In College module College can Logged their credentials and if they can Add College Details, add Faculty Member, and View</w:t>
                  </w:r>
                </w:p>
                <w:p w14:paraId="0E40F4D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 Developer</w:t>
                  </w:r>
                </w:p>
                <w:p w14:paraId="6CFDA20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 .NET , RDBMS</w:t>
                  </w:r>
                </w:p>
                <w:p w14:paraId="593D38F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 ASP.Net 4.0 , SQL Server 2008</w:t>
                  </w:r>
                </w:p>
                <w:p w14:paraId="1CC00AF8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Project :FishExchange.mpeda.gov.in</w:t>
                  </w:r>
                </w:p>
                <w:p w14:paraId="0E718365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Description:</w:t>
                  </w:r>
                </w:p>
                <w:p w14:paraId="33CA6F1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Public Grievance contains 6 modules –</w:t>
                  </w:r>
                </w:p>
                <w:p w14:paraId="781598ED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1- Admin</w:t>
                  </w:r>
                </w:p>
                <w:p w14:paraId="6F98C3CA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lastRenderedPageBreak/>
                    <w:t>2- Farmer</w:t>
                  </w:r>
                </w:p>
                <w:p w14:paraId="529C1AC9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3- Exporter Login Details Module</w:t>
                  </w:r>
                </w:p>
                <w:p w14:paraId="49BC7B58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4- Importer Signup Details module</w:t>
                  </w:r>
                </w:p>
                <w:p w14:paraId="5ED4AF2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5- CMS Module</w:t>
                  </w:r>
                </w:p>
                <w:p w14:paraId="204FDF8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6- MPEDA Mob App Web Service</w:t>
                  </w:r>
                </w:p>
                <w:p w14:paraId="33401E82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CMS Module contain 11 module developed by me. .</w:t>
                  </w:r>
                </w:p>
                <w:p w14:paraId="3DDF257D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I did Develop admin Module where add news add trade fair, upload image approved and disapproved function.</w:t>
                  </w:r>
                </w:p>
                <w:p w14:paraId="34ADF218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Whole Farmer module develops by me.</w:t>
                  </w:r>
                </w:p>
                <w:p w14:paraId="102D59B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 Developer</w:t>
                  </w:r>
                </w:p>
                <w:p w14:paraId="36D77089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 MVC4</w:t>
                  </w:r>
                </w:p>
                <w:p w14:paraId="0205144F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 MVC 4.5 , SQL Server 2012</w:t>
                  </w:r>
                </w:p>
                <w:p w14:paraId="17E8DAB1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Project :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Mother Dairy</w:t>
                  </w:r>
                </w:p>
                <w:p w14:paraId="5B1A706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Customer:Mother Dairy</w:t>
                  </w:r>
                </w:p>
                <w:p w14:paraId="2057D1F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641E34A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Description:</w:t>
                  </w:r>
                </w:p>
                <w:p w14:paraId="75D6377D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Create Database ,Table, Procedures and Develop Mother Dairy Modules Like Role User,,manage User,Plant Master,Route Mapping</w:t>
                  </w:r>
                </w:p>
                <w:p w14:paraId="361BB44A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Ect.</w:t>
                  </w:r>
                </w:p>
                <w:p w14:paraId="5FE05AB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3D050489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Environment:MVC</w:t>
                  </w:r>
                </w:p>
                <w:p w14:paraId="048BBE62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Tools:MVC 5 , SQL Server 2014</w:t>
                  </w:r>
                </w:p>
                <w:p w14:paraId="00137B70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Project :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Jet Airways</w:t>
                  </w:r>
                </w:p>
                <w:p w14:paraId="06733642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Customer:Jet Airways</w:t>
                  </w:r>
                </w:p>
                <w:p w14:paraId="0CF528CB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342AB85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Description:</w:t>
                  </w:r>
                </w:p>
                <w:p w14:paraId="65EE21D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Fix bugs ,until Testing</w:t>
                  </w:r>
                </w:p>
                <w:p w14:paraId="7B95D726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3E6BD20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Environment:Asp.Net</w:t>
                  </w:r>
                </w:p>
                <w:p w14:paraId="49652EE2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 Asp.Net , SQL</w:t>
                  </w:r>
                </w:p>
                <w:p w14:paraId="49C473D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Project :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Uneecops Partner Portal</w:t>
                  </w:r>
                </w:p>
                <w:p w14:paraId="109D9E02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Customer:In House</w:t>
                  </w:r>
                </w:p>
                <w:p w14:paraId="09C37976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2B17695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Environment:MVC 5.0</w:t>
                  </w:r>
                </w:p>
                <w:p w14:paraId="3C307D9A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Tools:MVC</w:t>
                  </w:r>
                </w:p>
                <w:p w14:paraId="2B4F5EBA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Project :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Vat Monitoring System </w:t>
                  </w:r>
                </w:p>
                <w:p w14:paraId="1EF1E0FC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Customer:In House</w:t>
                  </w:r>
                </w:p>
                <w:p w14:paraId="4050EE1A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7BCB2B04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Description:</w:t>
                  </w:r>
                </w:p>
                <w:p w14:paraId="3C3E34E9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Fix bugs ,until Testing</w:t>
                  </w:r>
                </w:p>
                <w:p w14:paraId="39809D3F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Role:Developer</w:t>
                  </w:r>
                </w:p>
                <w:p w14:paraId="161D421F" w14:textId="77777777" w:rsidR="00651CB6" w:rsidRDefault="00651CB6" w:rsidP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Solution Environment:MVC5.0</w:t>
                  </w:r>
                </w:p>
                <w:p w14:paraId="7B7E56A1" w14:textId="77777777" w:rsidR="00651CB6" w:rsidRDefault="00651CB6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Tools: MVC, SQL</w:t>
                  </w:r>
                </w:p>
                <w:p w14:paraId="38CE679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u w:val="single"/>
                    </w:rPr>
                    <w:t>Projects on MS SQL Server</w:t>
                  </w:r>
                </w:p>
                <w:p w14:paraId="61698EBB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Project 1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 Writing Complex Subqueries</w:t>
                  </w:r>
                </w:p>
                <w:p w14:paraId="29958B9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Industry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 General</w:t>
                  </w:r>
                </w:p>
                <w:p w14:paraId="691878F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lastRenderedPageBreak/>
                    <w:t>Problem Statement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 How to create subqueries using SQL?</w:t>
                  </w:r>
                </w:p>
                <w:p w14:paraId="6AE5918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Topics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</w:t>
                  </w:r>
                </w:p>
                <w:p w14:paraId="040C637A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This project have given me hands-on experience in working with SQL subqueries and utilizing them in various scenarios. Some of the subqueries that I have worked on with and gained hands-on experience in are IN or NOT IN, ANY or ALL, EXISTS or NOT EXISTS, and other major queries.</w:t>
                  </w:r>
                </w:p>
                <w:p w14:paraId="6A50EFC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Roles and Responsibilities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</w:t>
                  </w:r>
                </w:p>
                <w:p w14:paraId="3E0C52F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Accessing and manipulating databases</w:t>
                  </w:r>
                </w:p>
                <w:p w14:paraId="79D73F6A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Operators and control statements in SQL</w:t>
                  </w:r>
                </w:p>
                <w:p w14:paraId="51A8D179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Executing queries in SQL against databases</w:t>
                  </w:r>
                </w:p>
                <w:p w14:paraId="5478F47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Project 2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 Querying a Large Relational Database</w:t>
                  </w:r>
                </w:p>
                <w:p w14:paraId="3F48179B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Industry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 General</w:t>
                  </w:r>
                </w:p>
                <w:p w14:paraId="4BBE77FD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Problem Statement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 How to get details about customers by querying the database?</w:t>
                  </w:r>
                </w:p>
                <w:p w14:paraId="650E0737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Topics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</w:t>
                  </w:r>
                </w:p>
                <w:p w14:paraId="6637AECE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In this project, I have worked on downloading a database and restoring it on the server. I then queried the database to get customer details like name, phone number, email ID, sales made in a particular month, increase in month-on-month sales, and even the total sales made to a particular customer.</w:t>
                  </w:r>
                </w:p>
                <w:p w14:paraId="013A0F46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Roles and Responsibilities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:</w:t>
                  </w:r>
                </w:p>
                <w:p w14:paraId="2B689C44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Table basics and data types</w:t>
                  </w:r>
                </w:p>
                <w:p w14:paraId="673F9A25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Various SQL operators</w:t>
                  </w:r>
                </w:p>
                <w:p w14:paraId="0E0960B0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Various SQL functions5.0 , SQL Server 2014</w:t>
                  </w:r>
                </w:p>
              </w:tc>
            </w:tr>
          </w:tbl>
          <w:p w14:paraId="56D8959E" w14:textId="77777777" w:rsidR="00EC288D" w:rsidRDefault="00EC288D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26924564" w14:textId="77777777" w:rsidR="00EC288D" w:rsidRDefault="00EC288D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EC288D" w14:paraId="6A88F27B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7CDB1A" w14:textId="77777777" w:rsidR="00EC288D" w:rsidRDefault="00EC288D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54EE631D" w14:textId="77777777" w:rsidR="00EC288D" w:rsidRDefault="00703783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76672" behindDoc="0" locked="0" layoutInCell="1" allowOverlap="1" wp14:anchorId="59075CD0" wp14:editId="0A807D05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0" name="Picture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342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Personal Information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EC288D" w14:paraId="342AE90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5D343D" w14:textId="77777777" w:rsidR="00EC288D" w:rsidRDefault="00703783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7696" behindDoc="0" locked="0" layoutInCell="1" allowOverlap="1" wp14:anchorId="7E48DA0A" wp14:editId="4BE1BECC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1" name="Picture 1000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0585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A9E6CC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Date of Birth:15-July-1992</w:t>
                  </w:r>
                </w:p>
                <w:p w14:paraId="3307E365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Nationality:Indian</w:t>
                  </w:r>
                </w:p>
                <w:p w14:paraId="50AB77E0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Marital Status:Unmarried</w:t>
                  </w:r>
                </w:p>
                <w:p w14:paraId="5D22B293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Sex:Male</w:t>
                  </w:r>
                </w:p>
                <w:p w14:paraId="1729A851" w14:textId="77777777" w:rsidR="00EC288D" w:rsidRDefault="0070378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  <w:t>Languages Known :English, Hindi</w:t>
                  </w:r>
                </w:p>
              </w:tc>
            </w:tr>
          </w:tbl>
          <w:p w14:paraId="6D3A2421" w14:textId="77777777" w:rsidR="00EC288D" w:rsidRDefault="00EC288D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22CB597D" w14:textId="77777777" w:rsidR="00EC288D" w:rsidRDefault="00EC288D">
      <w:pPr>
        <w:rPr>
          <w:rFonts w:ascii="Century Gothic" w:eastAsia="Century Gothic" w:hAnsi="Century Gothic" w:cs="Century Gothic"/>
          <w:sz w:val="22"/>
          <w:szCs w:val="22"/>
        </w:rPr>
      </w:pPr>
    </w:p>
    <w:sectPr w:rsidR="00EC288D" w:rsidSect="00EC288D">
      <w:headerReference w:type="default" r:id="rId17"/>
      <w:footerReference w:type="default" r:id="rId18"/>
      <w:type w:val="continuous"/>
      <w:pgSz w:w="12240" w:h="15840"/>
      <w:pgMar w:top="40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D0AE7" w14:textId="77777777" w:rsidR="00C8400C" w:rsidRDefault="00C8400C" w:rsidP="00EC288D">
      <w:pPr>
        <w:spacing w:line="240" w:lineRule="auto"/>
      </w:pPr>
      <w:r>
        <w:separator/>
      </w:r>
    </w:p>
  </w:endnote>
  <w:endnote w:type="continuationSeparator" w:id="0">
    <w:p w14:paraId="523A708F" w14:textId="77777777" w:rsidR="00C8400C" w:rsidRDefault="00C8400C" w:rsidP="00EC2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36A3947-CB97-4108-ABAB-A4819C95F215}"/>
    <w:embedBold r:id="rId2" w:fontKey="{921530B4-FC6C-44CD-98F3-4052E10FE236}"/>
    <w:embedItalic r:id="rId3" w:fontKey="{BAB93CE2-6977-466E-968B-758240B15D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481B64-A47A-4F21-BE8A-722853F7E10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D0CB702-8657-456A-9890-EC92A65029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8CE2E4" w14:textId="77777777" w:rsidR="004234B4" w:rsidRDefault="00423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26FA87" w14:textId="77777777" w:rsidR="00EC288D" w:rsidRDefault="00703783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944AB" w14:textId="77777777" w:rsidR="004234B4" w:rsidRDefault="004234B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493C10" w14:textId="77777777" w:rsidR="00EC288D" w:rsidRDefault="00703783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1B73D" w14:textId="77777777" w:rsidR="00C8400C" w:rsidRDefault="00C8400C" w:rsidP="00EC288D">
      <w:pPr>
        <w:spacing w:line="240" w:lineRule="auto"/>
      </w:pPr>
      <w:r>
        <w:separator/>
      </w:r>
    </w:p>
  </w:footnote>
  <w:footnote w:type="continuationSeparator" w:id="0">
    <w:p w14:paraId="045DBC63" w14:textId="77777777" w:rsidR="00C8400C" w:rsidRDefault="00C8400C" w:rsidP="00EC28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E13E6A" w14:textId="77777777" w:rsidR="004234B4" w:rsidRDefault="004234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2E628F" w14:textId="77777777" w:rsidR="00EC288D" w:rsidRDefault="00703783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8BFDE7" w14:textId="77777777" w:rsidR="004234B4" w:rsidRDefault="004234B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7C674" w14:textId="77777777" w:rsidR="00EC288D" w:rsidRDefault="00703783">
    <w:pPr>
      <w:spacing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88D"/>
    <w:rsid w:val="00183231"/>
    <w:rsid w:val="002657C4"/>
    <w:rsid w:val="004234B4"/>
    <w:rsid w:val="0043144F"/>
    <w:rsid w:val="00651CB6"/>
    <w:rsid w:val="00703783"/>
    <w:rsid w:val="00863578"/>
    <w:rsid w:val="00BD7799"/>
    <w:rsid w:val="00C8400C"/>
    <w:rsid w:val="00CA32E1"/>
    <w:rsid w:val="00DF6A64"/>
    <w:rsid w:val="00EC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23D29"/>
  <w15:docId w15:val="{4FC9748C-41A4-49CA-8541-018C1CCD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rsid w:val="00EC288D"/>
    <w:pPr>
      <w:spacing w:line="320" w:lineRule="atLeast"/>
    </w:pPr>
  </w:style>
  <w:style w:type="paragraph" w:customStyle="1" w:styleId="divdocumentdivnameSec">
    <w:name w:val="div_document_div_nameSec"/>
    <w:basedOn w:val="Normal"/>
    <w:rsid w:val="00EC288D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sid w:val="00EC288D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  <w:rsid w:val="00EC288D"/>
  </w:style>
  <w:style w:type="paragraph" w:customStyle="1" w:styleId="documentnamediv">
    <w:name w:val="document_name &gt; div"/>
    <w:basedOn w:val="Normal"/>
    <w:rsid w:val="00EC288D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  <w:rsid w:val="00EC288D"/>
  </w:style>
  <w:style w:type="character" w:customStyle="1" w:styleId="documentnamefName">
    <w:name w:val="document_name_fName"/>
    <w:basedOn w:val="DefaultParagraphFont"/>
    <w:rsid w:val="00EC288D"/>
    <w:rPr>
      <w:b w:val="0"/>
      <w:bCs w:val="0"/>
    </w:rPr>
  </w:style>
  <w:style w:type="character" w:customStyle="1" w:styleId="span">
    <w:name w:val="span"/>
    <w:basedOn w:val="DefaultParagraphFont"/>
    <w:rsid w:val="00EC288D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rsid w:val="00EC288D"/>
    <w:tblPr/>
  </w:style>
  <w:style w:type="paragraph" w:customStyle="1" w:styleId="divdocumentdivSECTIONCNTC">
    <w:name w:val="div_document_div_SECTION_CNTC"/>
    <w:basedOn w:val="Normal"/>
    <w:rsid w:val="00EC288D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sid w:val="00EC288D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  <w:rsid w:val="00EC288D"/>
  </w:style>
  <w:style w:type="paragraph" w:customStyle="1" w:styleId="divdocumentdivaddressdivParagraph">
    <w:name w:val="div_document_div_address_div Paragraph"/>
    <w:basedOn w:val="Normal"/>
    <w:rsid w:val="00EC288D"/>
  </w:style>
  <w:style w:type="character" w:customStyle="1" w:styleId="txtBold">
    <w:name w:val="txtBold"/>
    <w:basedOn w:val="DefaultParagraphFont"/>
    <w:rsid w:val="00EC288D"/>
    <w:rPr>
      <w:b/>
      <w:bCs/>
    </w:rPr>
  </w:style>
  <w:style w:type="table" w:customStyle="1" w:styleId="divdocumentdivaddressdivTable">
    <w:name w:val="div_document_div_address_div Table"/>
    <w:basedOn w:val="TableNormal"/>
    <w:rsid w:val="00EC288D"/>
    <w:tblPr/>
  </w:style>
  <w:style w:type="table" w:customStyle="1" w:styleId="divdocumentdivPARAGRAPHCNTC">
    <w:name w:val="div_document_div_PARAGRAPH_CNTC"/>
    <w:basedOn w:val="TableNormal"/>
    <w:rsid w:val="00EC288D"/>
    <w:tblPr/>
  </w:style>
  <w:style w:type="paragraph" w:customStyle="1" w:styleId="documentsectionSECTIONSUMM">
    <w:name w:val="document_section_SECTION_SUMM"/>
    <w:basedOn w:val="Normal"/>
    <w:rsid w:val="00EC288D"/>
  </w:style>
  <w:style w:type="paragraph" w:customStyle="1" w:styleId="documentdivparagraph">
    <w:name w:val="document_div_paragraph"/>
    <w:basedOn w:val="Normal"/>
    <w:rsid w:val="00EC288D"/>
  </w:style>
  <w:style w:type="paragraph" w:customStyle="1" w:styleId="documentdivnoPind">
    <w:name w:val="document_div_noPind"/>
    <w:basedOn w:val="Normal"/>
    <w:rsid w:val="00EC288D"/>
  </w:style>
  <w:style w:type="paragraph" w:customStyle="1" w:styleId="p">
    <w:name w:val="p"/>
    <w:basedOn w:val="Normal"/>
    <w:rsid w:val="00EC288D"/>
  </w:style>
  <w:style w:type="character" w:customStyle="1" w:styleId="documentleftmargincell">
    <w:name w:val="document_leftmargincell"/>
    <w:basedOn w:val="DefaultParagraphFont"/>
    <w:rsid w:val="00EC288D"/>
  </w:style>
  <w:style w:type="paragraph" w:customStyle="1" w:styleId="documentleftmargincellParagraph">
    <w:name w:val="document_leftmargincell Paragraph"/>
    <w:basedOn w:val="Normal"/>
    <w:rsid w:val="00EC288D"/>
  </w:style>
  <w:style w:type="character" w:customStyle="1" w:styleId="documentsectionparagraphwrapper">
    <w:name w:val="document_section_paragraphwrapper"/>
    <w:basedOn w:val="DefaultParagraphFont"/>
    <w:rsid w:val="00EC288D"/>
  </w:style>
  <w:style w:type="paragraph" w:customStyle="1" w:styleId="documentparagraphwrapperdivheading">
    <w:name w:val="document_paragraphwrapper_div_heading"/>
    <w:basedOn w:val="Normal"/>
    <w:rsid w:val="00EC288D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rsid w:val="00EC288D"/>
  </w:style>
  <w:style w:type="character" w:customStyle="1" w:styleId="documentsectiontitle">
    <w:name w:val="document_sectiontitle"/>
    <w:basedOn w:val="DefaultParagraphFont"/>
    <w:rsid w:val="00EC288D"/>
    <w:rPr>
      <w:sz w:val="32"/>
      <w:szCs w:val="32"/>
    </w:rPr>
  </w:style>
  <w:style w:type="character" w:customStyle="1" w:styleId="divtwocolleftpadding">
    <w:name w:val="div_twocolleftpadding"/>
    <w:basedOn w:val="div"/>
    <w:rsid w:val="00EC288D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sid w:val="00EC288D"/>
    <w:rPr>
      <w:bdr w:val="none" w:sz="0" w:space="0" w:color="auto"/>
      <w:vertAlign w:val="baseline"/>
    </w:rPr>
  </w:style>
  <w:style w:type="character" w:customStyle="1" w:styleId="documentsinglecolumn">
    <w:name w:val="document_singlecolumn"/>
    <w:basedOn w:val="DefaultParagraphFont"/>
    <w:rsid w:val="00EC288D"/>
  </w:style>
  <w:style w:type="character" w:customStyle="1" w:styleId="ratingTextpnth-last-child1">
    <w:name w:val="ratingText_p_nth-last-child(1)"/>
    <w:basedOn w:val="DefaultParagraphFont"/>
    <w:rsid w:val="00EC288D"/>
  </w:style>
  <w:style w:type="table" w:customStyle="1" w:styleId="documentparagraphwrapperdivparagraph">
    <w:name w:val="document_paragraphwrapper_div_paragraph"/>
    <w:basedOn w:val="TableNormal"/>
    <w:rsid w:val="00EC288D"/>
    <w:tblPr/>
  </w:style>
  <w:style w:type="table" w:customStyle="1" w:styleId="documentsection">
    <w:name w:val="document_section"/>
    <w:basedOn w:val="TableNormal"/>
    <w:rsid w:val="00EC288D"/>
    <w:tblPr/>
  </w:style>
  <w:style w:type="paragraph" w:customStyle="1" w:styleId="divtwocolleftpaddingParagraph">
    <w:name w:val="div_twocolleftpadding Paragraph"/>
    <w:basedOn w:val="divParagraph"/>
    <w:rsid w:val="00EC288D"/>
  </w:style>
  <w:style w:type="paragraph" w:customStyle="1" w:styleId="divParagraph">
    <w:name w:val="div Paragraph"/>
    <w:basedOn w:val="Normal"/>
    <w:rsid w:val="00EC288D"/>
  </w:style>
  <w:style w:type="character" w:customStyle="1" w:styleId="documentparagraphdateswrapper">
    <w:name w:val="document_paragraph_dates_wrapper"/>
    <w:basedOn w:val="DefaultParagraphFont"/>
    <w:rsid w:val="00EC288D"/>
  </w:style>
  <w:style w:type="character" w:customStyle="1" w:styleId="singlecolumnspanpaddedlinenth-child1">
    <w:name w:val="singlecolumn_span_paddedline_nth-child(1)"/>
    <w:basedOn w:val="DefaultParagraphFont"/>
    <w:rsid w:val="00EC288D"/>
  </w:style>
  <w:style w:type="character" w:customStyle="1" w:styleId="divdocumentjobtitle">
    <w:name w:val="div_document_jobtitle"/>
    <w:basedOn w:val="DefaultParagraphFont"/>
    <w:rsid w:val="00EC288D"/>
    <w:rPr>
      <w:sz w:val="28"/>
      <w:szCs w:val="28"/>
    </w:rPr>
  </w:style>
  <w:style w:type="paragraph" w:customStyle="1" w:styleId="spanpaddedline">
    <w:name w:val="span_paddedline"/>
    <w:basedOn w:val="spanParagraph"/>
    <w:rsid w:val="00EC288D"/>
  </w:style>
  <w:style w:type="paragraph" w:customStyle="1" w:styleId="spanParagraph">
    <w:name w:val="span Paragraph"/>
    <w:basedOn w:val="Normal"/>
    <w:rsid w:val="00EC288D"/>
  </w:style>
  <w:style w:type="character" w:customStyle="1" w:styleId="spandegree">
    <w:name w:val="span_degree"/>
    <w:basedOn w:val="span"/>
    <w:rsid w:val="00EC288D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EC288D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EC288D"/>
    <w:rPr>
      <w:bdr w:val="none" w:sz="0" w:space="0" w:color="auto"/>
      <w:vertAlign w:val="baseline"/>
    </w:rPr>
  </w:style>
  <w:style w:type="character" w:customStyle="1" w:styleId="u">
    <w:name w:val="u"/>
    <w:basedOn w:val="DefaultParagraphFont"/>
    <w:rsid w:val="00EC288D"/>
    <w:rPr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4234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4B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234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4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MUKESH KUMAR SINGH</dc:title>
  <cp:lastModifiedBy>Kumar, Mukesh (LNG-CON)</cp:lastModifiedBy>
  <cp:revision>17</cp:revision>
  <dcterms:created xsi:type="dcterms:W3CDTF">2020-11-05T04:56:00Z</dcterms:created>
  <dcterms:modified xsi:type="dcterms:W3CDTF">2021-05-21T05:20:00Z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IGIAAB+LCAAAAAAABAAUmkW2pFAQRBfEALch7u7McIfCZfX9ewFVwMvIiBscUBrDOI5hRBQjeYTFMRTmCBpmRYTkGYhnJzrTM/oJ1MNYfqp0e+iYOt+ZhRozRKldtk302pN3dHEcUqz2fGE8zyxOGAeOmj9PWOu8VNPwRuAnw+37yTA2qiAGFFiAMMiBdEu6XD0FWdjrlwT9iZojMuA31m0m7Rqj5Od+WCUm6+OTD33FHah4Hf0aP02tT8WRXyP</vt:lpwstr>
  </property>
  <property fmtid="{D5CDD505-2E9C-101B-9397-08002B2CF9AE}" pid="3" name="x1ye=1">
    <vt:lpwstr>l2VDTtIHrHr+n0NS7Nb6FH9Oqg8AxkJvoklx/QFgEMh6/CSksMieDsahKnmfx/lx0uWZAgBxbwHOic0TswK8cMJ4cPMy6c47df+t0CfLu5crJ0lTmFdGNL2qz5e/BSjnAD6pqED9Axm4ARYvc2OK9vaF5pVSRQ1vFjDMe+YQcYO4mRD4swrr0Pd9lNnHN1lbDM4+GnPtWtPpwGvwG0j+iMHwyBYj43oZKzRFUqlH8hfNQS8x8XzNpCiBYNQ6QC8</vt:lpwstr>
  </property>
  <property fmtid="{D5CDD505-2E9C-101B-9397-08002B2CF9AE}" pid="4" name="x1ye=10">
    <vt:lpwstr>j+S3l8LLoos9LfRpIfNZ6fFlOHU7r9SpYu+X7rNHzErtU77CZb4o0P1xiVc4QB8ymcrVpmSv2Ncljasn6TKvSaNMoFKGWWvB0FMhqHMgiBc6T/Rry5OzdICZc06hezzd7Z8FxWVIMEoD7TM4DvnQiJhgWdc/WxqRTaQCzU13xtwx8kaupXSW09qy3bSnDblsGkvEGK/cgAmmERB0Yab4/Ztm1gx6wENZXZ59oqP2CvgqPydC9S08dL21MH3DMFh</vt:lpwstr>
  </property>
  <property fmtid="{D5CDD505-2E9C-101B-9397-08002B2CF9AE}" pid="5" name="x1ye=11">
    <vt:lpwstr>/vYs4dgLsaubaH1xyxGaAnGeVbUXIHxInm5GYDimciXZ5oKo8JuhvFIDUsgHiwYPXXBBcJLk6yYhf2QvIXA3LcemZqnP1pCqf5h1vANdSDr3LPXOp07ZEg0398CxYNBjaOPIUqtG8bJCcrp/RmToRJRV8tfdLJMs9WAYrnFV63WanUw1bFwguRU0B/o33HZpTjV6uTnK95K3wjp1hn+ainq4T1JTYEd2j0gu3bGJG8BAbyTqUBJjwxQfKQ2dMYl</vt:lpwstr>
  </property>
  <property fmtid="{D5CDD505-2E9C-101B-9397-08002B2CF9AE}" pid="6" name="x1ye=12">
    <vt:lpwstr>D87HHhElgSILpdHaHYWsWXerfi18ZSL+CHNBlqwMutII8QSo5WhW3BE9Hzv5K4JSG5L63v5gmS3BMDwxqcbKuQJ6wv9zBY9zcOt8z2nk2AF6qpN6oJd/id40CPaH91QSoflLrulnI11daTvuKEVLSZyg0c71pzTOfwZoaWlqIVLepFaDvKLMk17OgIxgQIR6U2zj6PnmCk6ynSgNSUStaRcFyjZFku1f0N4HQzZTk9i5JiuTeW45G52PHhzBsMx</vt:lpwstr>
  </property>
  <property fmtid="{D5CDD505-2E9C-101B-9397-08002B2CF9AE}" pid="7" name="x1ye=13">
    <vt:lpwstr>Q9C59VwSsENJWBxI9i/1h1urkomiOMcY8UEDP/h8T7e1W3q45BkXoFFeVfXkWdK6/WIqGhMZEEkvrFQnhqdFSx1tiH8xohcTkWpH7M3rBSWZvz8HEiYjBdsM+uRar4M9dj+Kb91dkwuQHdVZ5+lofjC5o3P3nFWor2Zzl3Ow+Qao86tyLJ/E+sPW/qdZLyLusw+6Xqt8Y+gA74GywodWSpfKgZeK0nWT9lBq5Cz533ly9PgZep3XQZqlcrYv05n</vt:lpwstr>
  </property>
  <property fmtid="{D5CDD505-2E9C-101B-9397-08002B2CF9AE}" pid="8" name="x1ye=14">
    <vt:lpwstr>TXOQxYqt6hlN1ar3+do3XO/KTC3OT6hZdGQSEP8tLn17WlK2BhdU/zhITs0dotvCxm+bw6Epb7wDjmrREcnJd2iswHYIU/w5l+6L4bzTY8nfgYLtUAXcSGf0/xk6CYt83Oc8k7kRK5XUukkMdFVAsjQ9g8Rtvkc/XrHmMBfXNPeVdy/gHX2elaeoW92trU3ChMVP2KmqL6oE9H4TmmBovXz2+51ZrWv77Yym911hO8Ikj7cfMfy5+uxvzVBcr3P</vt:lpwstr>
  </property>
  <property fmtid="{D5CDD505-2E9C-101B-9397-08002B2CF9AE}" pid="9" name="x1ye=15">
    <vt:lpwstr>cyV2sXeywiM9NFCJuS8x54l6sQTkxzJP6VC6vmrEX4vKLdNnt7D00DTmYGHNpTv9Xk7phf8DMxNFwimlvbCWfoPuqwrj09LikcjJXKMLVl99dhhUgfCsyj+qP8YKlPBe+QcyaS8DF4sWwGKDZZL/35oekVLyREeQ5Qx5obBi/WrYpS4GDrNqgv/Ii7vai55qAmdwaP6xe9DSQvWm78uBO4TNHTV0dh85jq7bRWwdZcE/V/+3hcTv25XFC0qy3L7</vt:lpwstr>
  </property>
  <property fmtid="{D5CDD505-2E9C-101B-9397-08002B2CF9AE}" pid="10" name="x1ye=16">
    <vt:lpwstr>yLpmgg5qqcQA4eoYAu1+bKZfWJ4YoQ/2/5AYDoy6+KRLfF5IMt/6Egax2VBwPZsVtDGm86KAeD+4wQvLD1OaSa37+8KugXeJM9kmJHP/1/QTXqivz0Exob1g8eIt7Yi5BClIgPKXN6tSsyRC4tM6hzkY/Co+Jo0dinGcVv+EKQrq7bvG8DxjIZyn+aRLcCZVL2/nHmj4OUwIrTNXnNKlVtW7oMYBkdtbHJREEjifi9ml5liHrBnHb2h4F42nDFK</vt:lpwstr>
  </property>
  <property fmtid="{D5CDD505-2E9C-101B-9397-08002B2CF9AE}" pid="11" name="x1ye=17">
    <vt:lpwstr>2WiO1P8jAEZqygqVki5smJfUcPoovFGUdwKrGdTV8zb++eORkrB6IDsaraimj+Uc1nKTH8dJMuDLdksZt1xym2wIzb0ujlhwgGiTwQM2HqusaF/MXS8usH3+wmWdC+pXhiHJVpcgfqn610+L8zMXl+Ilg4Q9ptHE7PnbM0xrAOUWXwjo0ZWw/k3OcLhXTSRwBLvpt3gl+f8evDptsrzuy+u33FMUSG9yu793A23R5q6MFez20yBVI/I48Yw/rTV</vt:lpwstr>
  </property>
  <property fmtid="{D5CDD505-2E9C-101B-9397-08002B2CF9AE}" pid="12" name="x1ye=18">
    <vt:lpwstr>N6eHm9p/Hgd7RB06rS9sH7kpEQwYD8pisRdIAUVsIdmtSF6tIhANmaDwtRNinj/Nc+LTJOQTrZcaTjSYOu9eFGHDqtkcHlLEg+/maUvg+SMSzLwhm4B39UyLiFCZtuDNIkhMWw+miTVGHglGaLljDyRIIem/gajdb9j6LinMVXwNYWNG05txaCchz893j5q0tkGeJpwXzp6Y/fgl+kU1Vnj8bV+WyUNJzc63C1LQ3pTyyLnVID8L4uHxMh6X4am</vt:lpwstr>
  </property>
  <property fmtid="{D5CDD505-2E9C-101B-9397-08002B2CF9AE}" pid="13" name="x1ye=19">
    <vt:lpwstr>crUlBNsYptE/nZ4btR8MeOuYmhv+dkOuTtb98dU0G3qoWrO4FRyiz1HzB5Z8LO5LJ5MoUHFy13S0gnqrxzMqv1YR+BdNyWSfOYVoiCDD4BBX204fgBEX3j/wicv2VjC5GaWu5w+dqqXjMBrVQuDKbK6iABxi2jIZXBxXg5MML13sfD9DCFklwtLNJnjt4/fNerkOElr+9j8Gtf8qXI4lwPAY2Xn1I4TVcLffVIrPK1jlXIQqyasrr3yX8Io3ENf</vt:lpwstr>
  </property>
  <property fmtid="{D5CDD505-2E9C-101B-9397-08002B2CF9AE}" pid="14" name="x1ye=2">
    <vt:lpwstr>oDqlY+JtvrNpXizChIRwEZAA4iW8oEN2lTSWErY/d26BMTvBmA1+z0grP1aoZU38mqSZP8MNckm5ISrt7jF8PbL43jNSNH6cy/CJZWzpvMKcSI7ATqJgBP/RuX0A8ivk5mi+GLAzlrEOYUXAzXpnWmPBvXWNt8kjfJzZHg772eC5aeZM6Z3T/NjrTtmqcRQl9jEnj8OrKtav41SuzWy4a9qGivwOK160Gd/ghxTPWLWByKnOkl7kl++iDG81coy</vt:lpwstr>
  </property>
  <property fmtid="{D5CDD505-2E9C-101B-9397-08002B2CF9AE}" pid="15" name="x1ye=20">
    <vt:lpwstr>4dyNP/wPh14wh4FoEL5K+St47CVxj66fD10+bhPm80e4CRR8A93RKeLuiUPakjPsIBfjYqECku+iFvhUXroVpuJGgub2xNhECPtsUytoyU/Ami9qMVUFxjKjiVp+dGT9UyHCDYpevSlf90GZLpbpKm5+dYhyfsSIHsaQ2HIJvnPcWX9KCuQJhzIloLXXWJgmrjoc4k92/e3drFgWzP1oWhh/crNjpkuJQV0cKbVA+PEtwhrE1f+gsyK8SQ58irS</vt:lpwstr>
  </property>
  <property fmtid="{D5CDD505-2E9C-101B-9397-08002B2CF9AE}" pid="16" name="x1ye=21">
    <vt:lpwstr>suZHc9OGtAqE8j0LzM7TGKVtRzjPNmQQBLFPh3PEjgI0pigVam2e4UZrrltIQ4gP6Hhek3O7dniQq0p+YozTmd4/56djGGLN7uvBVdqY+bNG91c0LR/KuUpY5zZFVYm3M/a6qo145OUxnlbvmJWdoMV7MBrLfrwrwO8ScKNYILaeZQY9Ec80TTygmn2j6/DbLWplPpWB/3+MNAFqHkPJdiaIelBIh+vzg6+f9rs/IxU8oWfVCHfT111aFfG+/Di</vt:lpwstr>
  </property>
  <property fmtid="{D5CDD505-2E9C-101B-9397-08002B2CF9AE}" pid="17" name="x1ye=22">
    <vt:lpwstr>GWkpDxXibjgoJdJHHPyG/N+a5KxorVyFE7jQPAndTBw/5lE1fIKgwa797m8WUkXxRPUQ6FNUCPIfDejseraew6aTxLvaGFJPDOGdu1AeJ0AYzRR3+3ls3sTf5FM6GLuSgoQXfIaC3JmeRJlpemPABSfrfaoYHR0TXUuZiRAQRXCWGdLK6NW0IDaPqPxCgDHMxTy3tVGn8d9rn7zn1aZLBe77wEOGl3/BzMn++MYOIXqs0ZJ3EH51W2mUntDzU+s</vt:lpwstr>
  </property>
  <property fmtid="{D5CDD505-2E9C-101B-9397-08002B2CF9AE}" pid="18" name="x1ye=23">
    <vt:lpwstr>fYO0oNhjgtMlXML0zrEhzXOcgat7od024dPKiV9tJXLnWN89C0lAnHoQNqH59Xyi6RazDU1TDVxpOPSpfMx7HAW0GT3q/3HmHVHkTvofzU7FsJli/gZ/xGK01TWzqWaqoV/CYkMKzRjgU1KPce3zkmj+wqmjnXWxtNCOs5QGgQQegdRzvrnkK8ni7czFE78hWdQvrf6Tj1DbmKaTUVYgnEZ8dRR/1UU4qtMqcnSKhxpEbt1FUSy2eqvB57SI413</vt:lpwstr>
  </property>
  <property fmtid="{D5CDD505-2E9C-101B-9397-08002B2CF9AE}" pid="19" name="x1ye=24">
    <vt:lpwstr>1nL8ZLkx/FyPYd3QB5X2pSISy4jiNgt8zGHrv6a/7mB1eBHAMNQzok9Is2+30T8gVuCaJGxY9gb/wrfPcq6ycpaAncH1ZVnqc0h96svdkYup1p82joVkOgeqidxi1e8FM4H6cPtv/qsAZOCkOg2x5Mb+ftdUAChUs/Srn6Ct2p+O3TytiAQ5U3cOGu+g+eZyZm2kTMXnM6v118yxh7Ga8C/+RqCy9ap+vKOab3Q0ol+nbR4VRu5aNMjDnS8QkZ3</vt:lpwstr>
  </property>
  <property fmtid="{D5CDD505-2E9C-101B-9397-08002B2CF9AE}" pid="20" name="x1ye=25">
    <vt:lpwstr>wB4WeNSs4VCpZojmGb72EnvrK01hq0zRbHl7TDQDi/3es/CmQj7I0sauS57fFW+kBHY+Dj/Cur2OMeFgwDzhkt3MT7cx9jwAcQpNxQwTc9MJUilRdlGZXMs/pu0IuHoYPpWp9WQLSVoEaf+t4D1SkLv0JnLTT2M+eaz/RDWdaWkWnsfgr9OeSzZW116DMggEgNwnidyEP+DglHmeREGYTLNfrFPUpi/5Sf2ETB/GOObXlm5BEF+GsTUVngomnWA</vt:lpwstr>
  </property>
  <property fmtid="{D5CDD505-2E9C-101B-9397-08002B2CF9AE}" pid="21" name="x1ye=26">
    <vt:lpwstr>cjbsN80ssa1HVa+rguE87qSi58WYnBVQJFyjg2Zw9DC2/YZgYMwNP/wHxrgDO1lj8K5Y0po5UC9GROtdq7QBor2lkdfhlTedrxk/AJDNsZ+VuHZWzY0a6jTS6i2DGCByZi5BbvSOazKZdxfxWGNzJ6GcvMK3QYuh60S0u/Crz1Y0xNg09G+qm6lk55utBTF3WNbuN/07o/16xIYjVzlVSV4FhrJkwvybDIoAklzZ/P8gGk1SuYtBE/S8eKS3qqS</vt:lpwstr>
  </property>
  <property fmtid="{D5CDD505-2E9C-101B-9397-08002B2CF9AE}" pid="22" name="x1ye=27">
    <vt:lpwstr>EQxUlcA/LnKDztmUAb1CaypwcJ0HDt/XLViU98kJ3HAzInaZ3FBxel6KXs0oUkEpYw0axtR7XknzmtiJAtMB1fpt0zXfPGzXBh3s27jWpQPX3uOlQ4+C9JhPqEfGrqJrT1UaNSz7h2XHbEoALA9AsuB5fAOae34jQlFJHj8Tt0fKgP9lyQqYo+SB+07DEXc5Eil6XWI3klokKzhkIEicIJlp8d1czfth7NmVwFmXxDhdcwPS/CGBnU0yn+X6hoj</vt:lpwstr>
  </property>
  <property fmtid="{D5CDD505-2E9C-101B-9397-08002B2CF9AE}" pid="23" name="x1ye=28">
    <vt:lpwstr>ZMoh0fuKhT/5s/Ky9cf/XoJuMx8MBjtRb47BGaFt4mMSYascmaQetWzDZFiVGloHQ/lO9LD8wfYF73Z2eHt7ZukCJ9ZIsvhkAr+PjxvCgSIMSvMMvgG1eP4IQTOb0Df1/RKqgdRGJoTl88h8kAaxmi+Rj91/uEL0s+0tzdbDThx1AFbq+u+vJ6EkDeTjGjVJtqGdszKFAIj2EHHg1ZZMu94j07ywuy9X+xuyt801F+TD4Sw3H0MANoHZDogRTzZ</vt:lpwstr>
  </property>
  <property fmtid="{D5CDD505-2E9C-101B-9397-08002B2CF9AE}" pid="24" name="x1ye=29">
    <vt:lpwstr>luc1Vkv9wz3l0dTLm9z16iuy2n0ZiSkO6JZjFYb873GhWey+r7i2WiPs3gIykns/gX93jSYxuzXfO4OD0Nk2qxNWUttOrdiA9ks1XbIjHRAcCSfQ36BoCEU7RQ+gJh3JLTsGBuBq526Rec1HTmNPNBzcq6MMfNpViahewPLEKXdL7a+PdY9KxvcmRBvuOq0lnk5QcovBwYyrHiL9VxxIyVobCtNUT1Bc0LCcZRxk6LA/CpKyc3jhY+ucQRA2E4W</vt:lpwstr>
  </property>
  <property fmtid="{D5CDD505-2E9C-101B-9397-08002B2CF9AE}" pid="25" name="x1ye=3">
    <vt:lpwstr>24NkAx6s3GjUnmRgVbbAGPKyGva4rUtLpuLdz/OYJuor7gWIhNkzrmHWm1XGjLMJjr/ja7fB6bWH71vuVL3GeUPRShy+hmUbR4u0veZXA7l8gkFpB6CxhyDNp7FjmTN3nPMJSkgbbHDABEPurcFeV5bbCKkxJyFSb1PE/pDjEf5lOo35TS46+c/t0B6Ux6qu/71q6VIt7sIfcZUBqD3g+C8YA0tmSUjpVVpzwSgSd8pzZ39CGhmkji5zzItFVkZ</vt:lpwstr>
  </property>
  <property fmtid="{D5CDD505-2E9C-101B-9397-08002B2CF9AE}" pid="26" name="x1ye=30">
    <vt:lpwstr>YHCwbD+1R2T7wqqDlxk2/aPZ7cIdqoiH+u1g8Qg6fxIns40FEYct9zfNEMRal/eCWBsyC7vlkb9O1uZoZYOjhfAKBgqLQy9ntxP2t7lUfcnnE83LwKSN6Dws+f61LuRvq00d/nY2+Ki3fDIEJ/w0n0AmgjINBP2t1OhR/USvA7cftfRyRB63kkpOmThFov2/cOyfZuxkyt+PEk9Aah6mz3Ut7tgUjaUvRlRUjowKxnjdRuVGSdt6CPu2qbeqhGK</vt:lpwstr>
  </property>
  <property fmtid="{D5CDD505-2E9C-101B-9397-08002B2CF9AE}" pid="27" name="x1ye=31">
    <vt:lpwstr>RR0jF8JXCiAyakIB6c+8Qdb/Ds5W7vqNa4RHphvVHiOwq38inSi4IAItovgX+5uEarBACNxdI0+0mQ//m53a+ePWzJJMrjb1/0XePK/fPd+b3lKf9k7UecxFnQ1OsMfpAC2BTvJUUw7NoeKRR7IrEnhexcRe7l+0cov9ArEu2zuj+EjCA6Jz9JEQ4EQh8Tz98ZqmTGRwbD1DUxvsrKNEo0QlZLzn6RYdXU/kz+y1FFpVuIdg4y07rHkYMEFRL+M</vt:lpwstr>
  </property>
  <property fmtid="{D5CDD505-2E9C-101B-9397-08002B2CF9AE}" pid="28" name="x1ye=32">
    <vt:lpwstr>c395Z9k4GdWiHeaE5Gmbf3gp8gdA598gPAQ3pFKnEoi9TYmHhW6cxLqDo47SnSapap32muDqbD4rllO52wiFraK2BozjkpVSYN8fsyLQskvKCkySPRsZLXqTvMhrHnKJ0RgZ2NPW/sq0aZjw9MHgb1aiJz4TF7S4qhPzssKM4MyO1HnBUAwgDvnpexX3g8xivHpzxuvHhfpB2466g8S4EGdRlDFwFPsS3l8JPo6Cng+Pgr313FtDQhjHQiW5Vzz</vt:lpwstr>
  </property>
  <property fmtid="{D5CDD505-2E9C-101B-9397-08002B2CF9AE}" pid="29" name="x1ye=33">
    <vt:lpwstr>upbvsF/a69Wf7p8Owk5pazyec3+hH3s6SQQaw3HZj5AQBXhMg12x8LQimEUnVuq3nYWlpF5efiz4ItiHR5lDdDK77u5zQc7nRO52YD8VSMsyFsQgQ8o3iir0+Q7b9JVXCOuV4d1iQ8SSclg1m6pn/kA6RB9FkAGn6fSl+4Zyv/FxR+P44SlMB8Ci7P/til53OkVB6P58vRXL3IA74pqqY/cPP0AQsv0AH0zG1xcxsJpz7lk9lvf1BxTXh7C2U2l</vt:lpwstr>
  </property>
  <property fmtid="{D5CDD505-2E9C-101B-9397-08002B2CF9AE}" pid="30" name="x1ye=34">
    <vt:lpwstr>qF1YZdUs4Nej9D1tHnhFDDGn3lnYhn75ICgZQ/6yKA2hdHhB/gvqzWuBU+v0HuSB5ylHNFx+4WqKWgKE0fqMYhF2T8AzIr443CwnqPP9tsBht0EXbDNZYZe3lZhQ3bM+APgOv5JMT3MC4c8SyBUq0BkRpG+F1yCl3WHwJ1r+VebDd3XAH4f4Hl1LK+bbaRthfoII4j/qjnL4OOX0wTEeVLrFGqQtAxU5b5x5/qaDFqBoIQ8JzcLmaky7iZR9tk3</vt:lpwstr>
  </property>
  <property fmtid="{D5CDD505-2E9C-101B-9397-08002B2CF9AE}" pid="31" name="x1ye=35">
    <vt:lpwstr>RO5PJ4jGkGib4fbajF2B6CIx/oJzMQRnT8jXIhQtFv6x5o61skCpY0AKLk7rxYSXr8eubnMcXQlCFKyMi2G6ocTMHxBZjQlVhJUEViGkiRbmh2mX9MbcpXLWmBUW2peV7F+XfrYFiVjj4E1r0QzGHU/N+Fqs/iRKedUAREtWofjspxgCr3qSRDBMQwj3V5Mx1PUDd+rSvb9dZdBjfg7RmP4ZhMsBnPJfWFzxHLIEVvnybM/w+ZkYVYtsRkiQnPG</vt:lpwstr>
  </property>
  <property fmtid="{D5CDD505-2E9C-101B-9397-08002B2CF9AE}" pid="32" name="x1ye=36">
    <vt:lpwstr>1uQHq5X0uXjC+nUh8WCe4KKZA8h3z2NIJnZPtrpwsbO6Iy1mbrr4IHCRmjtJN5BJLKJwURX/AFKgnaDW99aWAiaPTLVBY01hDI2ecOXJ6uES6Wz2tGXuUF1P74Y+LSflq4qMRhuOZ5qHJhPEbI/SfATqKUJI2cl/N4pS/0To2H9XRyj8qXG0LfscdyuedOTVm286GBsBnc1XM9X93JWcoKV0AJ/WXq5rRLwPUS3eZtrh6GVcv70uzqmjPwVZ68W</vt:lpwstr>
  </property>
  <property fmtid="{D5CDD505-2E9C-101B-9397-08002B2CF9AE}" pid="33" name="x1ye=37">
    <vt:lpwstr>WZzVAHMXdn+zDx+oVXv7EqlC12ATGGxD2IDPPqkyYQd9xQ5WrdoQy5aFlKwymcAlzfi2tDcGQMlvuiVouGFzzlemKnHljgOnyohvTby+zUB5m+Mg1tGGfjlBi9oaGk/j/TZCpt5BL5Zma/8BCSNjIUulLKFtnuWJEkMg+d3qdmN3DyL5ZAZZB8e7i7Ievj6P2d2F8YwRT+gdaCbkVbOAafwrhBowUzGkuSJNSLgE0T73Y0v9fAYWhkGWjRl0kkx</vt:lpwstr>
  </property>
  <property fmtid="{D5CDD505-2E9C-101B-9397-08002B2CF9AE}" pid="34" name="x1ye=38">
    <vt:lpwstr>i/nijmdw2FEDelJfKMxSOwkCKi9G+NuyL40gx6y0n2hdwUegGssVzUWqn5K38M91ld42L7aPl00JsM8bDxYzqa5eccm16A9MrNPT/X23SZwLKLKj2fXJaAi/OrReyelo+nE0A64GkT8IXE7vjOliuwerXMrVs8gZQfVruNRLOlhJUHdov6nOjdTVIiTBH+YJ0JPajHrNSngIKMn6T4fLmQxNSSNxaQOTdwO4rE4Tx70Qx6+7h7apg6Avx/KYzwq</vt:lpwstr>
  </property>
  <property fmtid="{D5CDD505-2E9C-101B-9397-08002B2CF9AE}" pid="35" name="x1ye=39">
    <vt:lpwstr>dOYA00obv6q5/wj3orCmMY4cG/D26uOMivJkdHkGA2K+LjPVOxdnQNpn1ALooLFyfJvca6HZ7Hy79fA5P28dXeAMgZ6NtgDzuLwap0Ae247wWJpy58g7JgQR4IHRvY7xeHDRNRzAj1rugyYZSpEXnfSeIT8MkeIqpd6kfauUN3JMKX8+iO2nLdZ3HeCfsmdE47F4N3F7PpPqRZc4HSFmaObJGaq4ijHAZr5Hbi/a++lSOdIdpCdgu/4hVSPc01C</vt:lpwstr>
  </property>
  <property fmtid="{D5CDD505-2E9C-101B-9397-08002B2CF9AE}" pid="36" name="x1ye=4">
    <vt:lpwstr>fsNmCBM4FHNDiYXonjvWn56TfLV+zcLs6Mw1oNn5qNG6lAJzE0RrKmVfs5usghOVdDfCwxCABCGpa/OCYEOQRvs7N51jh5b/AmzU+5dkd2XztVM6ew7kwIV+I/0Xt2awxiOwTVfXBjx1Jxtp54M4fI/gs1v5ccN7x31EbGztzUIz5cl562rQOeFEyN8eC4DuXGFk3S7+a3LneR8Ar0wDu5bPnXRh21CmTCZPhgAtAJMTDm9CFlxuDSZDvktkWE5</vt:lpwstr>
  </property>
  <property fmtid="{D5CDD505-2E9C-101B-9397-08002B2CF9AE}" pid="37" name="x1ye=40">
    <vt:lpwstr>yoYxmhHLwaqyGkKLEwUOo3NKgatREYDwumrHMW+rW56t0GK5VU2G2IDjql+2huMtqNXLKSPLFiA7bhcCHcRmQe31o/C4OKiSMdW0lwZ6DGLuqlyf5Dbyt1IgEU3shifJizTTOHWdVc2Bim3Bc45FhWPkQ14sZtXvJt2BcZcM0r7kSgDr30GrsyUW8OrbtsDpFL19/NDh9Z/wceKIhG9OLKsOBGUl6pGIT4xAgpeF9IzXTBu9oyiiz37EeDO8Lmy</vt:lpwstr>
  </property>
  <property fmtid="{D5CDD505-2E9C-101B-9397-08002B2CF9AE}" pid="38" name="x1ye=41">
    <vt:lpwstr>JiwzUQoFGEwNSgWeNIukHTx1lTDcuTPhWW0HuruCMix47gqGRzAad0dcRct1NP/nCYDMw0QipOqqXKA7e/WZDDvOMOFly65dhEkf0N2pWvf1gftCHQYKA1GjiGSLSshPl84rfv8qAEVSG8sdl6fRxUpaN1JXa4Fdd3Nlz5WztAhAgBdmD/JYUQ9gmh220wu0gMgR+tjXZrigG2RNoOVzYGjax5z1c8TAsxBSstkHWTqoePEuHPEjvOhkAvdd7P2</vt:lpwstr>
  </property>
  <property fmtid="{D5CDD505-2E9C-101B-9397-08002B2CF9AE}" pid="39" name="x1ye=42">
    <vt:lpwstr>WoWPc+dcPVBgzUyqiVYEwirzPdoMp+IYkIZRdoQoloFl1jJuFfXrf9khBmf124vpRNtounXpmbgms7BnHsxh3oHmWtho+qH/MlbKWqV1LjQLlG2MNpASxHkfbr/dcv7nNicHkCAuVsfw8rcLFxn9qWnQhTAT83Bc8N6qRANTML4+aINP4oFk387GwoFUSn0NNbskmTMtQX4n7wER1lL3rK5w3+yLiNLWfChXAvfUR8OZIApWkWwD919X+Rj7pKy</vt:lpwstr>
  </property>
  <property fmtid="{D5CDD505-2E9C-101B-9397-08002B2CF9AE}" pid="40" name="x1ye=43">
    <vt:lpwstr>G0nuYb3RFqAcvf+E2C3YnVa/LdySVmMt8sY4sd+cdrV2E2GJYUbcwe5JhI3ZF7kQzfh7x3FrsFQXxMt4eZOZ2qCx85oMKtQi9fj39gNPE7QU+aZZJoB63h20hzuE41X1MujD+bKhEp92+Aq95/ly26F+ufefZRiZ6EZQIK8Ea27lAmPJamLg01yveI6SJNJq4zX97f4hwW/VG6eEimaGRi4DDjhPG2tB21q8a7xW8WyCH9Y/Te2frJt9bKQl2yU</vt:lpwstr>
  </property>
  <property fmtid="{D5CDD505-2E9C-101B-9397-08002B2CF9AE}" pid="41" name="x1ye=44">
    <vt:lpwstr>fIJKQ4S+EvuITW+SuzVcL7Cjqk5bR7us4o0paKwezCVWw6KV52HtySSgpWP9lF9mTcWMEVo+0IyvzukJXV03ZVvImk/8g1D12sN6E+qCmQuhr5YBbFsDx2QOLdLhKAJbx/5KtNe53nmbh6lzXtgcO1hU35iqO7Kqmtgk9Z8PLX3t//gkz5mIvP9zblveZOL1cERn4jHtP+TVIZFAyUpLqfY326NRQbSMk8Mn1HwB2Ioaux8MYXHnL/EyseOlaj/</vt:lpwstr>
  </property>
  <property fmtid="{D5CDD505-2E9C-101B-9397-08002B2CF9AE}" pid="42" name="x1ye=45">
    <vt:lpwstr>6IZyhxGC0JknvpK384OiJaG1XI9jkFwtWckDSm0gIVf9BIn8CUJu4RMlYOaqQVaV2vc8klVqWHlqgJ5B9qQxf6V/V+Hhqbj/1Qo/8Ke0ZBo3iz8k9iIbutzMiWHGXLsMj/esh0mE7mgFe6xqkwv4Fcru+L0b2pioPoA1CE2NFJVx0ePdBmFkUtqcsTBXLA/Hko4M3c6TxAlcRKnARxu/Mxm8dFrUIbzvkANZAm5Gpg7Msk4h3lhE/DANabq6R2Y</vt:lpwstr>
  </property>
  <property fmtid="{D5CDD505-2E9C-101B-9397-08002B2CF9AE}" pid="43" name="x1ye=46">
    <vt:lpwstr>pn0WDoLfjvQcDOj5W3Ss3huKC/UNwlG+Xuq/fHjuXydLf6rXkkp0wTgTjr8fYQOV7ZRzeteAlPRA5lcVGgdzNppZb7642Odi+slF5YVoQsdKcwn5DJ2OQTbP+RRfFQN4kinsACBz+ElWM9LC5Cmedsyl0FojQtWWSgxhbcd0D75CJMn3TkTo5pEJYfLM4opeo1kMcxHh/6ZHM1vpiIt9ahIWjzZra29LbO7EP+nh1/Hs2xxWclpEAMCCKV0u+0S</vt:lpwstr>
  </property>
  <property fmtid="{D5CDD505-2E9C-101B-9397-08002B2CF9AE}" pid="44" name="x1ye=47">
    <vt:lpwstr>S4MfLwuHVze4om9WD11KNjFT5nTmCNY0pgbSIW6ce0NvRzsm/QW1lWznY8uwYj9tegmqP7iqo5ubhEU69RECmpddT3M/TwIn/hjfYXdpiR21rkjaFQRjjoF3XbaYvn+elht0I3K3wLIzkfl+LJprHY6DXid9U6ifUgd2tABc02OHwELIZKb10+1yrjua0pn1kRq/tHdATbu0EEJJdto0UFPZJ92smgy/u6KXgX+SXIzpGUiIDG2qHwGFd35FJKW</vt:lpwstr>
  </property>
  <property fmtid="{D5CDD505-2E9C-101B-9397-08002B2CF9AE}" pid="45" name="x1ye=48">
    <vt:lpwstr>kD6eexnJsHkDdLNdhMY3nkpMOM7wG+8Dt3ZvwAy0P8KZA4xso0ZSxrOOF4NIAGnyosa3cN9iwY6wxttiKmR/cHKwZlmp6FFIgCJxP2X8tB/K2Wzpt9CFGB/W/6jZt4/phXpiPvi/ZX2M0NT+lkqWRvtONyFAxEyI1ldfcgD74tlQf9kBmO2ApTcLXm+bEMBo45TxlQdldzP88Z7SMsSoJJJd8rLDCvpgYEGwUHdFlTtlJ1PkLjuliH3LWk9ycCe</vt:lpwstr>
  </property>
  <property fmtid="{D5CDD505-2E9C-101B-9397-08002B2CF9AE}" pid="46" name="x1ye=49">
    <vt:lpwstr>meARJkRDOZ8+fcBB0YfQZEkzK+AFxz8mZVB6eGA83cRkjmK+BIqh/jccxlk/7K74my9kZoJAMfqDt2XL12EpcM9A5im9DJE0JElaKjP/Q7ceO6Kn3JDUHN6J4mUix+1uELZxPflawpiN9aL3/TkAdv892iwZ0Oa6DEJOqdiob1cpzv8a1KMtZEovNZCFMXWo5OJ92C8CgOlRya+xDLdw4qqq2V50uT1iDRHf87Ebchc7He4FvNbemfBJeL03+G7</vt:lpwstr>
  </property>
  <property fmtid="{D5CDD505-2E9C-101B-9397-08002B2CF9AE}" pid="47" name="x1ye=5">
    <vt:lpwstr>cGuOuJT1aNjV0hYIiZqS/4xaUlGy5UuMdRBDaag0TqLME0yVmxkmyEKqKUzJbRGrgczfRvI20isr8/epVW7hnnoNrP+e0Bna+0TxSsUr9CVin813rwQ05RnBMtqvbjw8IDROrw1DbhU8Y9+4C2iReWuN/Vb2qLLP9PY1NUhVzLHPQ2oUC7NANNTzDZVL3ppQDEjNNHud3bu5YmqGyCFjSO8uS78/gMvsnBR4n5hk0R8+AV78R1TiSu3y30EKJoy</vt:lpwstr>
  </property>
  <property fmtid="{D5CDD505-2E9C-101B-9397-08002B2CF9AE}" pid="48" name="x1ye=50">
    <vt:lpwstr>cUTtY5gN4XtX37/UIj/rt/2cM6sCutHbLL7rFwcKVP4IrOkbKjSP1qguG8NM+2QPxh5w5O/UuGRG9hVbeFku2bBimfJeVwcmVPk9mAmpaKtf1jjst3pO3xGeIjGWzq16JqcTljuoD7i/zo45OB8cTxbisdW3T/2wmGVJchcBC4LYmrw1vIay9qzmv0oXr6N2h/ZlC34hH89E6pIt4g/sg4UqzCOJ3tHKECT69SQ6GtK+4TC8OiSQ2feEuvwijNE</vt:lpwstr>
  </property>
  <property fmtid="{D5CDD505-2E9C-101B-9397-08002B2CF9AE}" pid="49" name="x1ye=51">
    <vt:lpwstr>0UGK/yLD0P8HtyfCdnO75Cpp0AQij3hA4FlGOsWTxmDL8SOPAcmcDgw1b/rZ1j4F3IO1+06r0l+W5un/V85/Y5+MqUxfuy91wxvsKY0lMuGAhXQSKwxkGaarVW+BQGrmZw0zKHK230jU+umeFbNq3iFUZifKEul5KXwPCWQbQL2cYxqniA5ptJGtuGxkyTlD3kqyzUims6iFmvxCk8mDRH/2ji15hWfK8vpqSYbwZLFc2/A89f0ujE7vSWOeJ5d</vt:lpwstr>
  </property>
  <property fmtid="{D5CDD505-2E9C-101B-9397-08002B2CF9AE}" pid="50" name="x1ye=52">
    <vt:lpwstr>0KUZFn8rvpbeHVUswHb2i/vWXf0ZMoYNjt3S2a6NRgBFZwnQuZVWPnIrqqHGwf6nMMwKqgi6HpDyTKEwcLGBGkbHnK8iZgHQ6O6v1IeOro/DjF3m3tj1anvxSpVGcqiJizjU2MWUjzEjUGLAaODSav5N17N/V8QzoID+gVSbVbo+qQmvK3AQbbbS/4jYWYGhEtNlFMMDVKideH4XT6rtXt9wAcLQsij59+GUyX4WWuYkc3n9PBl/XfRYGdv9/Yo</vt:lpwstr>
  </property>
  <property fmtid="{D5CDD505-2E9C-101B-9397-08002B2CF9AE}" pid="51" name="x1ye=53">
    <vt:lpwstr>h9pNp4OuZEYtigt5vCSStySibzBAdVKk4vJkosXJGWl0AfadQ8JwXW9gAtfJryENu/cTX8j/iMzDtZxFpLqBBJzsE7Qvhb75jvtfFKU0AQGWTv2YiygN/0rjf1D+N76xZoK/95xyRXnFz4/IDU8QbN/p9qn/OpkXgveVjNzlCPPzBk3ems1TQNS8CTqJ2FnrYYaJL9fLQiDwYjNzf/HtNgdl7SNGiPpUeJuGFNzeB00oTJwigH0cEqkNV0x5AlY</vt:lpwstr>
  </property>
  <property fmtid="{D5CDD505-2E9C-101B-9397-08002B2CF9AE}" pid="52" name="x1ye=54">
    <vt:lpwstr>DMRCqAo9Oz1AdS2vhJO0chlBVzJ4raG1zkzgEC811qincadNVicw/w1Kp0XampQ/qbHnJtCuWPMWMTuVyGadEwX5T6qSjhk1Z19BkX/IR1W+pi9NMW5x2pkBhV8MepwQmittTw/1eiwxnxQmOtcnz+9QsETPwwKVngXgPtMkcq0eo+sgJoh+SsITWLZpBbjPlm/ZPP0mRv/ltiEQy1VXR1/Zck48EgQ5ribhQMCVrTdYJ9rbeNoOLa3W+XsSJzQ</vt:lpwstr>
  </property>
  <property fmtid="{D5CDD505-2E9C-101B-9397-08002B2CF9AE}" pid="53" name="x1ye=55">
    <vt:lpwstr>zi1iOL7nh3kG2ww0GKNfEwSa5g8niCJprAOGi97ZFUWcilgtT+DKozyKNRk3PxR+KHhljYH1bvWCQy4OiIm3wt+4Lohy8LaAJPnedLPp1FxvGD9AgfpEt0Gyh0FqgVWd8zzg1JDd3aFwzBQRFdVCQIuRrABxm6V2ISaLP/AwMNbUycd3bj+pCnEqPxF5VXZ2TzUMQRHT+AF8z6BXv07we9yMquDmgGkDwzlWOX52fXdJUQSemX7MXIyrY9SXfr/</vt:lpwstr>
  </property>
  <property fmtid="{D5CDD505-2E9C-101B-9397-08002B2CF9AE}" pid="54" name="x1ye=56">
    <vt:lpwstr>/6D+kurjfTl7hNCUMo2xVRK48+vZWEaU3UKZgHfXSQ7d8ngqxb+jN7TlpGfxopu0HczGB0zqB3zO7yNF9QPE98z1Hfm1bcrEQ8f0lXC/DYcS0N/F8nTRx8sdoxzQfGo1gv2vMwJYBAdSR4utG3nh4fQZzHlYQpLsFGxmc0wN8HFaJkAsfFhIt393y4Y41cTBER0zmXpDTKSDZ8L4YhfozyQxKWugXLckglbS8sjbv4xBOcrQFOxHEWqNRbTPruA</vt:lpwstr>
  </property>
  <property fmtid="{D5CDD505-2E9C-101B-9397-08002B2CF9AE}" pid="55" name="x1ye=57">
    <vt:lpwstr>0AyLikUrkLJ5E0SILf3oyYfSqsHv/wHKvms7kjuOFBOOWKWfS9FW5B8N6p3qD/yWGc+icsy9ag0cDeTMwpt9KReyf1pCxC1haU7VRxdMjl2SRNT9hO14U3JWNJcmgJaJEjDRiVhifSfIgcDNnmOUvyTMto2gu3h4Ill6z82SG/NOvIUrULK3a5VCe5GdndddJ6uqHkekjLXInTLi65NF3jNgZXmOuRJthasxxMbhBnoOeklkT4WvyIUoo+LrbE3</vt:lpwstr>
  </property>
  <property fmtid="{D5CDD505-2E9C-101B-9397-08002B2CF9AE}" pid="56" name="x1ye=58">
    <vt:lpwstr>Yccp7Y1V4+2NEX2sCxBqdekfDxm5AzdxIUNa6dR2+L7zi6GtswU5JZptGsg0iEShqlGhCkYNON0nW1UGRI9t+ONywMK0aGUgF+jO2u/tE56hnr4Ov8YgFf6KcZFotdimC/GuPrCs2z66GQ+Y+ZsF/YFIJT3wsDzTGZqZ2e/05fhzspze5JbgNZt0NvpdA/lOJctFFsCFtI7AwihmYOYrB/FnfGb0TN5WvBCIT8arbBfcL2tBkDO8N+uOLLff4L+</vt:lpwstr>
  </property>
  <property fmtid="{D5CDD505-2E9C-101B-9397-08002B2CF9AE}" pid="57" name="x1ye=59">
    <vt:lpwstr>oLCws8Wv2DrfEeMErDkjW0NC6DZmRXUq/hXEHblProkkGGvqXFIhlro1VOyTtumJ/iXBaD0o6ddRc8Qeblw5fq41QkUROz4nRIarGbsBjyUytM6zgK0G8shUn3o+XM6mNjg+hAaCi+1kSQ27TZdybjpxNwCcy+59uRIRVimVlrrzyUfz5FtABOfPpndiLe2DTbVFVCZ7RpmCTpWwkrNElPACtsT8kTNgj1+I4lEXknOtg9H8qi5ShhXqYGFk7HV</vt:lpwstr>
  </property>
  <property fmtid="{D5CDD505-2E9C-101B-9397-08002B2CF9AE}" pid="58" name="x1ye=6">
    <vt:lpwstr>aYvuQS1TDlA/a8RWAtYt7ylZcg7D2yJUjrFVSICAfSfLu75hQ0ie7qp7z3ZNxVxovTqG+OTxPfosD9mQ29hjqn1PtbdOSWOzehwinR2E0d+po/Kn58qWNvTKsTTK37R+9B8M/rlt5zOUjo56atdLgXpH1orMUDKJ/y0UjTylpfBiglIXyMOpwF5fjQsjx76sc4/C9VsrtVUD8AHeqoWYxk2NcyCLcpblQg2TKNGWbV8TVWkqFuViWwhHFU10EQS</vt:lpwstr>
  </property>
  <property fmtid="{D5CDD505-2E9C-101B-9397-08002B2CF9AE}" pid="59" name="x1ye=60">
    <vt:lpwstr>IIQKeLwtRKvCRMTMoJRl7QyrfrJr26/1LfGztBbq+ceuct+eHZN65rGgrAKzGfeo/4K+yx2VL3kTCZoVG0gM25ev7Pm0V4uoDLItshqYZUZX4dvol7OaEbwZVbfLLClxsvO4kBVbPSyuTre4QlrtsCOH3NVTbTtyoZnWT80h3I6blzREgQiC9chU7/Kz6juKPzT/k+Gz/mgtz/Jtl7lgvA22NTNkY6PcPLD299cuU72iCpq5XoyVS3sdyqBELvg</vt:lpwstr>
  </property>
  <property fmtid="{D5CDD505-2E9C-101B-9397-08002B2CF9AE}" pid="60" name="x1ye=61">
    <vt:lpwstr>vHjd7KkdPBYzPq/wXXaW8PZ4E+gnkX/fNg6TViMhI671+mSlKclp7+sxyrop6hCVx/go9ILhT2H4UQ1X0WQeWLjd1qIqPN83a2SGaI9qCS2A3S2HkUsitAu15BUoBdX6Az+uTyK91g+7ul2RSvEIYjfyVQAV+rEvwYzF8e+v4vYO18Czgd8mSAX83FUp0wS0wGeRiVj59GSyhdTB8XLWaFW3B3GtLw0e7ts9/KYhbwhV0J1XIb4aE0OsmW48862</vt:lpwstr>
  </property>
  <property fmtid="{D5CDD505-2E9C-101B-9397-08002B2CF9AE}" pid="61" name="x1ye=62">
    <vt:lpwstr>AQF11JvDKI8Pvr2QvuaTP/LhytPs8P3ikngScrFHZUShONX8mK8UWHfpNkWh2SRfuL/7yK0diEKw+ClD35+b2qjryGq5m39RtW4w+DkULVKzO+9xX03W1YHD+U348MRXL7XhwK63Bhbsgg6L+AKDlAhntc29/MLbr98H+17UE3HOPnQLKS61OEgXUSKIq8OvgjUofpRenwT2Av/b/0Quq34jPdYpcr49XObD2BeE0+xXv1B5dpF/6lItErwp68A</vt:lpwstr>
  </property>
  <property fmtid="{D5CDD505-2E9C-101B-9397-08002B2CF9AE}" pid="62" name="x1ye=63">
    <vt:lpwstr>cEsfhVWmkqZQOS/jU57mJ8j5ZOP25aioMGFf0rsLRCut8LMNl9UTUD8I0eD8jaRKaTz2cRYhOvhlH7jDzHeQ38lxB7zEfXENSjwZdlAbXR5tgRUbTZmiIdPi9WB66uG/+/pAW1QxlMl9WnavCCi7CYBCUlYW/jJZuj/F7E88c6Aa8Kp8fitjuVgl3VTCj6Gr4ymc6JJGAprtYlI5mi2dUV7GuKZhopvPML8bsXmXzC2dfv0XasJXkhf50hW9UmS</vt:lpwstr>
  </property>
  <property fmtid="{D5CDD505-2E9C-101B-9397-08002B2CF9AE}" pid="63" name="x1ye=64">
    <vt:lpwstr>Uc/6ZJsvn0xOV2Qyp2/rKzv/7ZuQP4jzpt+hloxEAm9MvqqF/DJXscb+USAFFS7hYDFDLMyx3lywZFDVqaBtIus/KN0fWcJEOgozA9d6zjpgeg4bLR/r5JnAX5jBgALIe/W3auULGczDuJnXUXnu+GOIB6G5OFYED3YS49nNsf0b55KYITmvso3VGWxJJwxbZKHaGUz4k8BvDzAGAdjMjFxot5m2qKrkaS7l930guq+fkZDW0qnL2MFL5wG2D/x</vt:lpwstr>
  </property>
  <property fmtid="{D5CDD505-2E9C-101B-9397-08002B2CF9AE}" pid="64" name="x1ye=65">
    <vt:lpwstr>ZIv0DDUPKhQoOxBM9D6kiWQI+Soju0gGTvuHD873FfXimC1pD21ZFqyl5cihYccUz0QgQvMR+cEby7mycBMcsrKuN4QBTvW7sCmb54vs9FKNa7lQCG0x6qt8AMxfAP1CoWZeE/E2obINbiELI/VwEw8/rV55BIbaoLmOcECdUIX6QllJEWTioFwnqeEM2RkqpW0J+JIe7sMMSGdJqFN+24lXaVmoCjtfcAPNkJf2A+HSe8uomTH12zX80rF3x76</vt:lpwstr>
  </property>
  <property fmtid="{D5CDD505-2E9C-101B-9397-08002B2CF9AE}" pid="65" name="x1ye=66">
    <vt:lpwstr>jJtf8rNk3LEMHCJH+QY6wVvvcxHt443WyR6alcIqFxUZ1/plaJk9Gp560rAMgVBwKiBYUnGYyGNCEEvhdKlJusZQvsWUei8nFz+hp3HoQGmhP3sNEjV52W5r8KziLJQSiKogtigNsQ1+CaGe4WnNU3vQBIFbx37zmVn/xEKxPukrbZ8mKwZjsc4CnLx7vKIaeJ0gXchXNWSu8c3lf6qGrXIZuiBI7GD26gfFsMuCmXdidGehDeLvidMfoDlx65C</vt:lpwstr>
  </property>
  <property fmtid="{D5CDD505-2E9C-101B-9397-08002B2CF9AE}" pid="66" name="x1ye=67">
    <vt:lpwstr>/H7NlFTMCOYhNDZrGtkGeD+uHi5K02orTdaw62NH70SIBhtmCxoLL1oAWiLdvmv7HHYF4iQmD2QWkNxXCIq5smG0ChhOBtKdNl3Eeh9kWeulUiuoLIzZVTYxFdbA5rjyWoqk+vFVK/UZe3lKs1uA6gZO7k4YxTyCjkM9gIQS3hlkAvBdCSXIsWU/fQGw7bkN/u870KAtVB847FxlKkymJI4mYGK7eGnJGOegQ/FtdmieeaMoGr7O3OBx7WSr77p</vt:lpwstr>
  </property>
  <property fmtid="{D5CDD505-2E9C-101B-9397-08002B2CF9AE}" pid="67" name="x1ye=68">
    <vt:lpwstr>RDFl1MtTl2CDm2ftYKdx6GMN45sgP25wjw2HGW94yxNqPZUC04O9s0mrLIPHN/YR7L2h77rplU1nf1uev9WChn6amEL6HGo5tnk7bAeXUCHPdP9ifAbV1fX5MFa8KL0aWlSKYaTqCChk9wOE8SmkwvCqggledE22s+N2tO+qaii145KaMu1L5RFtVrsE2FBWXwIqlRBsSArwi7aFnQBwedcukZbLPnBf/Yz903xhkutw9kqOdFA/4J1K/Yqdw7j</vt:lpwstr>
  </property>
  <property fmtid="{D5CDD505-2E9C-101B-9397-08002B2CF9AE}" pid="68" name="x1ye=69">
    <vt:lpwstr>ALnlScBh7zAYGkget4W0F/S97WwrJpXeIpwg6dZMsxINbWzDYNDqPxuzOUfEJOYX/rJcFftaeYYTZzJmx000nhVX7iUVi0mhS1YwcoBP1ewMkr0JB7M2LOcu/J27HGFpkL6Yu6wDvgGdSGqCj8aLOh0Y4RE45+zJj5bMNoIWhl5hYYGAf5DV0+/Z98YGRlrWJrPhObJ6oCNjlF0XrqlAYnKng4fa9Z5Mby3P2btfGiXAX8TtbOYxV+Ovlv2rgjB</vt:lpwstr>
  </property>
  <property fmtid="{D5CDD505-2E9C-101B-9397-08002B2CF9AE}" pid="69" name="x1ye=7">
    <vt:lpwstr>NewjUn7W4Qj4T7vcGsCIifvKyx0PaFJnWrPlQAxGulixOkkujJfgzH7JpbAf18OaZ/jkVrtVze0KvKFY+TkjE1w7TpQa47E6T9nw7IdEV7UFj1hie9PE5wu1PGpAXB6v4x1sCTjJP/WncK8xe3+nGfqIV5ve7NJh4AdIy0tu1/u+iM8cBP/eipKZyJ2OtgClRzKabwra0xXpLh3nf13jHqnUyUONAMEM67zlvMbFXrs+BSFyG9XIZzpS8aBYjQE</vt:lpwstr>
  </property>
  <property fmtid="{D5CDD505-2E9C-101B-9397-08002B2CF9AE}" pid="70" name="x1ye=70">
    <vt:lpwstr>zBeM6qXEFbl1aM173W4JVtx1YcjLWLWleOfFitdqo6WK+s8X3N4cSPlN7FO2HBDkktMnIMYslwAu8kvZT0uNdds1Q3inNWw9Q2FnU8h2qk9VeYmevA3fv2OkeIeZ85G210T08ZzXBnFThjwQz8CJSj2lDuIC9Amh4902ATjwLrBWRBVbClOeTnXOh6MGbQpJqdcGA1GxVgJyD59ir5Z09tA6eemFceNG4qVAXfCFvVrADNLdDa9V6ca87XNLkcO</vt:lpwstr>
  </property>
  <property fmtid="{D5CDD505-2E9C-101B-9397-08002B2CF9AE}" pid="71" name="x1ye=71">
    <vt:lpwstr>QR/mxRG11WeXif76QQNZbVewjfSTYtuMSElyV7QAVy1rq6Wvu2NoR8ctnq45pS9OyKQowIFr8kue0uzQuZb3GjyQPeHgT7jbu0/PTiuubNO38RCDRCqDyNPKUBAs/Pz+QPx4pi5WnfkFJccEoLIoC4cKPpu5RAb+LiWvy9jjDgKcOzxVU1FvnihvUDyM7BKtu53WMH7Xuey93EKJwumcqR2N8kWAoUD4+HH1PWNRUpAD5T+vwKH885lO0X6krjH</vt:lpwstr>
  </property>
  <property fmtid="{D5CDD505-2E9C-101B-9397-08002B2CF9AE}" pid="72" name="x1ye=72">
    <vt:lpwstr>zgquenLYJLCLYQn9tch+cYVraE0kdVKQP2YHcl2mSsM4afedUJ9hTNzLdDHmHLwy3slZhSe8JDQgjqy0dLCfzXsZG/HnRb9mT0ruKj1gIzhqU/kSOClsrmXU/e4ezAyW5d2DKd/4nRywJVWZacuoeXIl8NDltBh3sopCGRmMm11MF+Y6uFLfFDi/91odmFEZ8EtjARbVaW97VfSjo7VMCnZ+fP72Psf6ili4Qhi8XU6tVT2ys1TthbkIpKeCUnC</vt:lpwstr>
  </property>
  <property fmtid="{D5CDD505-2E9C-101B-9397-08002B2CF9AE}" pid="73" name="x1ye=73">
    <vt:lpwstr>2LRK9J8KbSLmol67pI5kQzsgFHtR2sF1uy2rv2T12y/CPLcozuiumgswoQ4OBVETNek0RbSVjy7RAOccGmYfIJalutZE1AYhoSaVE8r6WtEx8+QBGD7lstXWxj84+wK5PYsV6PJPTbSdgCympXlYg+3lMmxJpvDSRzj0XoW8p1vn4shywOOvssTZHDd60hA3SzscdOLu2a6Zo4w44m3tzGY7+ARsS7lVpsKkhxyEfQJ9GGr8rdVE+NMkrlnMixM</vt:lpwstr>
  </property>
  <property fmtid="{D5CDD505-2E9C-101B-9397-08002B2CF9AE}" pid="74" name="x1ye=74">
    <vt:lpwstr>e/yC6Nnn5YQL8kZXDNa51DNPK4d8WCGvtqGVMd/gLVbkW7m8gMvNfehfToesEl64XL88Ud1ln/dN/kCd/bKZ9Ce1DiNhLMCb7ktLQ49p2DheTYhRD6AWcRuTw9oIp2mloM/zzw2zqh0+LnBI1j20QkQtQFSEB8EO/6iwLgIeStMUnfpYBJPGl7mHDqest0oKsqOzApv1PJix9Ig740C1cmuacU7wO0ECaUvzGXNA9QYoha0xEjXgLJMbWcSdyXQ</vt:lpwstr>
  </property>
  <property fmtid="{D5CDD505-2E9C-101B-9397-08002B2CF9AE}" pid="75" name="x1ye=75">
    <vt:lpwstr>kPdQSKumnzCnsBU7WiBBfo5S1nvBthLbc0U6sjp2BVtWLXDW1oMG4TpNXYVAWdVwkG3OTku9q8QhUvZRj8dRUZGZuFaci1iMiB+vmsjzbDgeEp2UO2LI5Hh+HRoHRbvdZthMe1SHJHmJUP7MgmzgspBT6pOou7hi2wIdoe2elnDKxd5W5AyqLE43GHg0aVI2PtXLO1UQMcbrBczMHP/8z7rnC/+D2J23gszKAGOlz+/xUWxoHz7G0wVpULngDni</vt:lpwstr>
  </property>
  <property fmtid="{D5CDD505-2E9C-101B-9397-08002B2CF9AE}" pid="76" name="x1ye=76">
    <vt:lpwstr>sREKaNm5hf7J9bMjOWKJivLdfrDHlQ3UjjGT6OhCKSjTRSv3ySMdfQCXbZWjCMCaTcEzOUQFtGQS8sLRWswoRukn04LK4n4SuMR+o0WEoUq8GozA9UAVRpKForszfSoB/63doepJueo8+EGRRzl+F+7QEWO9yWMo/TnJTOgt7Zbn5LUP9hMuZ5W+oERdsxaESmfD+VLQAciFZtxgwEp6Fx/p5PA5a7i7Vpi3pjymWcZFEgKS7koZf9dmBAdnHOe</vt:lpwstr>
  </property>
  <property fmtid="{D5CDD505-2E9C-101B-9397-08002B2CF9AE}" pid="77" name="x1ye=77">
    <vt:lpwstr>Q+09P9uotxq/swUxTkFPJU1Wecpi9O4dISNuYu1o40u6xygM0JVYUPtOgkzNixn3IQZoJ+mrWuh5fui7byh/AjPzRzT/PGqWBv7O2N01WwYejpWoPBQMW46mTJF9YJp8Orr1yiBY12rqcfLlz/oV6qX8t4Bp08SsS82yP2puKRZ3etNmEaYwQkjlImF109RcQp0nmruFHoPNIuN27qV8wchH3JKa09AqqXiyEbCy0/YRatycHlAsBNgZZWnxCNT</vt:lpwstr>
  </property>
  <property fmtid="{D5CDD505-2E9C-101B-9397-08002B2CF9AE}" pid="78" name="x1ye=78">
    <vt:lpwstr>nloGKE4Du77J3dNmpL+ZPx+ZpBaU6yF778qH1yz7BcGNSBp6EgKMmo60dM2vGX407P0Mbj0fxzMh8NAsdNLgIeYawPXPQcdhZTjuwCyXsxN6Rvg/vartk/w+wsA1J3QZmOtAmge/gI/t6na9zMDB3hL8lA6Y58jy6GOhQQE5sQD8Hseh9v4iJeeLISFvOGtMjMm+3E0ZiNxxGrqqgD0r7W642yafdrHpqG4Uaha3MZdwP51bbE3yRF7XNGsAh54</vt:lpwstr>
  </property>
  <property fmtid="{D5CDD505-2E9C-101B-9397-08002B2CF9AE}" pid="79" name="x1ye=79">
    <vt:lpwstr>nS1owtSQ+3yNRJuCwCKKdZAl8FChsaZehS3RiUdAdVZ4UIpuT0QsvnJdujLf7mc+5IYk6tvbvyY4DgbpWN1keKM6O367eNQPevUcrUg9gXX+am274uBucL5HE/YuRbCtjinc1DY+ttWABoXM50G/FQ4UPlhOV/lfWIWooHUDO/itICEq44kePUtssaPeQNoO+TkXe/WPalj7SIhwfVxMZNbJcvEcBEprMwaEhzpC5kkzz0hPptEl/kjl4rIIDFp</vt:lpwstr>
  </property>
  <property fmtid="{D5CDD505-2E9C-101B-9397-08002B2CF9AE}" pid="80" name="x1ye=8">
    <vt:lpwstr>bvO07bxnNx48r3ti43H5Dlv150k8xVqs+QS7zKdfETTXj1a6jLo0Vv12SSudh6/O8iRC19j+NhaAmTGz2g30SaCjeW+u8aZdB6CQJbMhkaaDQqUl1kfKw34vrdjHRSrNjZUvnmIPllkK6RrnJSBkVvJpE5IPpF0bHxfX/8yKZGkyN0jrg7uAcYVI0fvdsnAMQEk+vx1f1wSRywKd706bgEeVG3SGYdcrePSYYn+W4qVkkF0il/POpMGtKegz4QG</vt:lpwstr>
  </property>
  <property fmtid="{D5CDD505-2E9C-101B-9397-08002B2CF9AE}" pid="81" name="x1ye=80">
    <vt:lpwstr>30JLlODVxtcTdFRg7hdKbGmctZdvn4sc9XrtBCiHuG1rhYmcp4OW36eAKigHJqcXPq/vW957m4LCfGuvDOnlXMOC/Hd2qGDTSkSEVuClMztX41rFDiYiVjWFNApazWE2UnY0P2nexFFdMcoPJwpClo1ieeu7R5jzXba3CeUOILmUvteIPIeWNASNpZg8GKthlz4MJQOB7AiOxrkiFynmuEXp5hhLzAkhMJdD0xQZahVNsXrBDHazEB2VMVqxbSK</vt:lpwstr>
  </property>
  <property fmtid="{D5CDD505-2E9C-101B-9397-08002B2CF9AE}" pid="82" name="x1ye=81">
    <vt:lpwstr>f6LgdDIZLy69FKkIQSqi/c6ASVwnt6sjss0/g1Qc9qYQIMs9a+B8eZV/C3zkfl+DT6cQrznXbTSjRQ34WYfRKBgXEMJ4wGOzq7FnimGnlAcxV+wKAK5UODfRZpv98G/ztE806wj55U6EffTVb46qHMHlKBFOP3wEc/FI2ppxMfk8r0kZFyZLbNiWBLFarDqUPvQJXlZ7GNuqJyhAFo0V3qyW9YPgckK2bDUSsPSJgtUPSauc3KDhzHK7xik45FU</vt:lpwstr>
  </property>
  <property fmtid="{D5CDD505-2E9C-101B-9397-08002B2CF9AE}" pid="83" name="x1ye=82">
    <vt:lpwstr>nZ8m+hn66Vs797I3+LnR44jyf7JAEKU7OFBucc53LIQXSVmeq8+OOUE4IaRcFN/apnQXgqx+L2P0/WywGATMVAr9cVGI7/Ar/lURt8FnKWrtQm+OCKHlV8pYX9G5zwcn6uMTKjT/qp9k2D5nb08iUuMDMIhq+EgKI48IcpDh80N/9/oh2cj0TcWb00uDtS0aZ363rEOChHsrFe39/0klBBKFAFpPWrj+S3nH90mOX3h1fqi/uIuug4ccG/pu5NP</vt:lpwstr>
  </property>
  <property fmtid="{D5CDD505-2E9C-101B-9397-08002B2CF9AE}" pid="84" name="x1ye=83">
    <vt:lpwstr>65rCnn5Oon5jBqqhM83VQi863vL15hEU5D0luO37YbnK3Ezobj7zMWQ/TEsXEPswYL8eY6RVBoiWCNIP4OwEWWUL1G8vZmyj50OY2984W+utLwofqwa3mWu4nYHSSMOF77E8TyR/xkknse3aU3QkcuR44vmlp5fGqgwqC3gWpS0j5QuIP67p8L0SUtbLu/jww8hX4jgb6X09dmku82Z2iz/p2G/25ncvUAmUPwEXJSLv2X4wdFrybN8bO3trhn6</vt:lpwstr>
  </property>
  <property fmtid="{D5CDD505-2E9C-101B-9397-08002B2CF9AE}" pid="85" name="x1ye=84">
    <vt:lpwstr>w1SHwAGRUUa96iCv+Opv2xm0q3Dm2uRiKXKuUYQuCn9SJXaI5/NJRGHXj19WiQyW5ux9sTI8c22sg6bvmgTLsQWYH/UFcnTNPUkwZ5WXZIrtiJCkHSIjYjz7OlljhGnhIc7ZTt5s2kAWUJr3bBeWzgZgLuLYCPN6XS11j8UKll8qpvzWUEzNSoyyEDvRcuPYWJlrbOTJVzfSUc6Ei9WO1TwEQWsc76c188twDBUcEkJVpMHBqLsAWolpFUMLYs3</vt:lpwstr>
  </property>
  <property fmtid="{D5CDD505-2E9C-101B-9397-08002B2CF9AE}" pid="86" name="x1ye=85">
    <vt:lpwstr>rTsrAPMt0RM2lB2X0gURe6emfs7waaw2y95sSXsddhYwuKGhgLXw+E6N/eEp6+RGW3Cippd6abxd/6IGS9jX1LsK40Gh4H2RG24HBWyht/OajAtYLDeQBuCotFcZL8bcvJfhPpXpRrow0iXV9Sn0we6rtuGA9RQ4LlSIUT/1Ox6QBJvXU1c42gp7fkuFvSavj6CO5JOp3trIGL1H43jncvaSsACEY5gVWOfdLBptjB7L04RlwkIqnLVJt3KA9HH</vt:lpwstr>
  </property>
  <property fmtid="{D5CDD505-2E9C-101B-9397-08002B2CF9AE}" pid="87" name="x1ye=86">
    <vt:lpwstr>WFvOxZ+rpkhNhiByF5CCiWWqx6IerRDgqOyxzvwLIUsRNu8X0bQZxTB+cAG90d1YUxEXt0AU85lcpBqb4596LxJ5dTZrJHU2BAIoYM5VJZsE5chuA8qCXojHnRCvG+BQH1zXRDiqCBxLePQZ0WzuMnesuYVMfsazXmyo1TVHkAP9ynj7a7rSvm6Qx4J7dspHsf1jA6RBov4qaEjgT1Qp4XzzV2QbzeDAcgAkJA+IBhfxqSrHTpHNoMHf5KwOiYE</vt:lpwstr>
  </property>
  <property fmtid="{D5CDD505-2E9C-101B-9397-08002B2CF9AE}" pid="88" name="x1ye=87">
    <vt:lpwstr>jbIxwbQRtqy9qR/odVkDYWC5SfYDJicvC90f/aP+nvWWf0wOCKS+4MgWG4htUcF8rfkwE117qTu8mrRofpnNj74pIMZlAaoQQ8WzviSX96jrUk+MbnOAVNbKOirpTjyy62ea0qBV1pmbwO3OA4VH4UDm4ZhlULNQOydrgIMegchRWBhWK5pgodPkXzg7PPDfx8X5odG37gi3b0dBahtYQyt2RkE+dUmkPIMEnDM60/0sWOgw/OouFZXHUDurAeY</vt:lpwstr>
  </property>
  <property fmtid="{D5CDD505-2E9C-101B-9397-08002B2CF9AE}" pid="89" name="x1ye=88">
    <vt:lpwstr>CEjsaM4AETODYVzrlddpCTcDNYUysl3fQP2Bun+3aCfHI8oPdROhoXzS2qqlhPBsimlHHEB4AdFnSdqudow51cpIGg6uGY24OOkC/sqUW6k1npWN+njEO3PV+1NkP6J5RAQME2AB6E7gTq0L7d9iUfaevJ1YYfh2VaDMYhad/JbiHJ5+K9Dc74omm++V/Y0y6scW4ekY9YzNRHmNYd0HGFODFUlLDvB+VC6Ki12bOSCVUsvnvGBg/KmstHdNXrX</vt:lpwstr>
  </property>
  <property fmtid="{D5CDD505-2E9C-101B-9397-08002B2CF9AE}" pid="90" name="x1ye=89">
    <vt:lpwstr>TjTIZq77wWo0jjkAgpLyahH2HCyJBkCOfyQ5ZaUd9Df40UQxo7CvttMIOxCP5FxBXTD7HLbItDxKa4Pd0QFzPxAon2ARXScIgTpmOV2kusi+/jg0JssrHhP3BkzBoT37vCrUhrpjuD0EuS7qT2ecBadCVk6Fac+VUcdywhv2gexPZtGfJROoKXq/YJsyxzwdzw1l857JUIIAaK982CCacK1FC8RCRpgYscdwAHCGbVlMLWUCziP8/+ZmSoRAp4t</vt:lpwstr>
  </property>
  <property fmtid="{D5CDD505-2E9C-101B-9397-08002B2CF9AE}" pid="91" name="x1ye=9">
    <vt:lpwstr>t/n+axbvmU6O3q3FjmOuJn28g9yc7QGubDsIeGcKFuwFqttfGkc6qOzPQyGmqf55+WALnxANtzLXB0WsxwJggTgR04IpnsZBrleSePHNTwjWH9OV3/orqtwmunPUIksQn+JgZYSMwtAQeGyYJzGvMHaPdxvztH6FRDPVmfpyytpKd6OfLyqEgZDPI5HUc0M+TmMRZ9KAtR8GqEofIdV7/OJm43qE5odUEknNZF2K+CKrglluoMUGvpJJloVEVqx</vt:lpwstr>
  </property>
  <property fmtid="{D5CDD505-2E9C-101B-9397-08002B2CF9AE}" pid="92" name="x1ye=90">
    <vt:lpwstr>Ly35Br2Q8o0Uhe1xNCYzHuY5YcDgaJFZxtnqEok9BsCu9zQlGL8tABRyLv/OJrG5jaVLOJpCb8N6ej6IsMNT+Qhj2ATuJVoWx6bx0GoBNpRaUBN+FGnKTk/Ssi5CDyjfvp31ASnxzYWHqTdWCSo1+5hy0jXcAWpuWL6z88Z8YmdKjnxXH/rskLPDXAamRoYt78NUWcQHChYnAsMp23KdKri+eYL5ov+eV0zKZxU6Lhrh+b4tVI9MVKOMlTwDuKX</vt:lpwstr>
  </property>
  <property fmtid="{D5CDD505-2E9C-101B-9397-08002B2CF9AE}" pid="93" name="x1ye=91">
    <vt:lpwstr>mmv6qIWWJTC+S6+K6sSKUSg0YK+vvJL9IfT1CyD5IDf5o7l3GkKjcyE5katoyWEwq6ohCjYgolGmTRC7+GgJMlRuyolkBcpecmbZ4gFdv1GxdO6uG30YbRuSKOlU1fOX26U7jxMrzJ8FWIWuBl0sOuTTBuzM0OSgkWufmOKk5nyiy1t5mITh113dlyslwl5V5H71PC3vAQkrTnajFR375T+UVEdAcZaOkKhJRU/e4F8Q5lzZpo8f4bd8hgsPzxS</vt:lpwstr>
  </property>
  <property fmtid="{D5CDD505-2E9C-101B-9397-08002B2CF9AE}" pid="94" name="x1ye=92">
    <vt:lpwstr>Mr12a5E+8ZbxyEjH1XsplM+afvmf8M7Hs9hkk6vGI+gVTUBsmM3FmQ3eMGRy2iPfysSVsmwjD3thhlcvJ/g4UYXe3PNwte+T4Dtl74c5ZuVfArUFFjtRR10h4pSEj519SsPhMACtbvPHAOMYCTmJgvFJp3wKfJIbJ9XDoB33+urDOAla/P0Vamrceq+X21K4iIBcb8nMEYBpudD/2mwBolT/VN8GiYHvW7k/05rs0wb6XFCMLoe0TOOj1mfCwQ9</vt:lpwstr>
  </property>
  <property fmtid="{D5CDD505-2E9C-101B-9397-08002B2CF9AE}" pid="95" name="x1ye=93">
    <vt:lpwstr>GFG9SWMYhol7aTvG/WSH0hHDSBbt+tan9hnXibEq5Y2/iyuISFucPnYS6l76kEwo/Tqh8nhnFkRbBsxnu7jHWFhP61baMJO20zCM3UH+prn3bpkNX7SObsEhzEEvxG6BIw0e7Ttg8MWjQg5JLaKDmu+T/qBHyczoGJpZPBZQftbGpGKDFlqVCjJ5mRzPp6SIzEs+PD3mpfqdTW1pBTOgV0WGOh0xbgL8J1gidTtPuXkxKP4pq0SkmRUn8uPYJ2a</vt:lpwstr>
  </property>
  <property fmtid="{D5CDD505-2E9C-101B-9397-08002B2CF9AE}" pid="96" name="x1ye=94">
    <vt:lpwstr>uK3CJjHPF59VutHWmBUueGLQYnuwWWaNlYCe4bgQErF2qdEqKDp5et/mqglb+H4FO/zcEfZE59qZvvCP5xZYm5bnSDnxoHe4AK+qwpm6d+g5T+pqAeTQTXxHYorpu5DEv+qdrSBYbZQyE8h2lCt8izcAJeTjqIq+vyibxhxnvHdRK1iLZv0ude0wSpVOm3tN4Q5Y+pKH+QUTinqTaCtnCXxXElZ9JYfUef5wEqwD4ZvMDg7wM0c0L/5LMuHDpuK</vt:lpwstr>
  </property>
  <property fmtid="{D5CDD505-2E9C-101B-9397-08002B2CF9AE}" pid="97" name="x1ye=95">
    <vt:lpwstr>h/gkG8He+6Hl4uEFV7nsbIs61pgBPIQckhLynpoY6+9thA0BxVwQU2QeBw/i++BtzJPUKPEwaPjyQrtYtXWB0eN10NebQ+UKpJTXFFGqBYrWu4d1pCKnHPjVWa+zUOh8Nx+HMCNkR8oD6DKrxkhH8HYcHekxNmEKgrVRMebG+ilYTi/rgmjcOu8wY9yvaLorui+mIux08xE/koMIwR+0kg2o1Oi1h++4GAT851v2Y1+3qcFAakx23jkOT/Q/nsy</vt:lpwstr>
  </property>
  <property fmtid="{D5CDD505-2E9C-101B-9397-08002B2CF9AE}" pid="98" name="x1ye=96">
    <vt:lpwstr>a/QrpgFXIInfJ9FUjgAadtfuYF1h3kGroRn0i8SBe8i5cipUIYKei8+CcrGxKv8OhBCF/qsbgPAgXl38Su6caUWyREufDZBS/f8zsCDz2TDh1pqcOKb988jt86jYaMyVAsJrN2qspKP4T6/yRMnNHz/LiMSigoaVmBmDqOWKJX+40VKfrBpn8irGPlrrgzckIpe7A+llY5BptrTt6zd3vKxYZM+5DSMufOqCvbi19tnhtnzxveqxKCRK0OzG4BJ</vt:lpwstr>
  </property>
  <property fmtid="{D5CDD505-2E9C-101B-9397-08002B2CF9AE}" pid="99" name="x1ye=97">
    <vt:lpwstr>Vyc56BeAz0UdVkOMZXkAK/5Qwb9KdJaFRbqU82BqNzso+gEpk7r5bFRqYRumt3cNhDO2EH7kiKEaK+H8GgC79kkQ0jLldyFiUD8FBhD6P2bwFoMCoDeKtdkpANsyQN1dD37OioJdpHwbx5rhZYkZUJvvtoAm4O1eLyLkGO3Bz/SHd87z0vHnApkV7qu37YwK6upvyxkLJSWp0WuFMquvQGVI4ItaY2mj2yi6HTgPn4MQ4XVXCBjx/BAky3vERaJ</vt:lpwstr>
  </property>
  <property fmtid="{D5CDD505-2E9C-101B-9397-08002B2CF9AE}" pid="100" name="x1ye=98">
    <vt:lpwstr>p1s6v1ZKL6a95Xg18rQrXQb9VccjbgbbCVGjktB8WrdFomfalRRMGatvR7BwyvTW+j6DccV114bKN+0zAO87LaSo4XqS1s97dYDCE34m9iCAOKGj4nw0o88L3zsrahYCfimWyqi1vCfHwrJqgtm4fCsfYP1CtG8Ax4BQMwp+5bolCrmX4x27jCx6O2onUPw4kHANTmzWtXv81qtBEuxouNp8F2zg23ULOhZDa4fAu/y0ro2k/5KMN3aT9lvelZP</vt:lpwstr>
  </property>
  <property fmtid="{D5CDD505-2E9C-101B-9397-08002B2CF9AE}" pid="101" name="x1ye=99">
    <vt:lpwstr>MaWvFH04DofFRZ6W6DXnRaZlf5u7RhtPQ2pyxy4x9n1+tcYHeGFiJWd1wX+yWTKfdqzrXvtk70raxqotuTHyy00SOqeLZKpMWY8aI31tB/6mO/YS1DkRNPscXAXydPOorb3H5+6WQsgYgAA</vt:lpwstr>
  </property>
  <property fmtid="{D5CDD505-2E9C-101B-9397-08002B2CF9AE}" pid="102" name="MSIP_Label_549ac42a-3eb4-4074-b885-aea26bd6241e_Enabled">
    <vt:lpwstr>True</vt:lpwstr>
  </property>
  <property fmtid="{D5CDD505-2E9C-101B-9397-08002B2CF9AE}" pid="103" name="MSIP_Label_549ac42a-3eb4-4074-b885-aea26bd6241e_SiteId">
    <vt:lpwstr>9274ee3f-9425-4109-a27f-9fb15c10675d</vt:lpwstr>
  </property>
  <property fmtid="{D5CDD505-2E9C-101B-9397-08002B2CF9AE}" pid="104" name="MSIP_Label_549ac42a-3eb4-4074-b885-aea26bd6241e_Owner">
    <vt:lpwstr>KUMA185@legal.regn.net</vt:lpwstr>
  </property>
  <property fmtid="{D5CDD505-2E9C-101B-9397-08002B2CF9AE}" pid="105" name="MSIP_Label_549ac42a-3eb4-4074-b885-aea26bd6241e_SetDate">
    <vt:lpwstr>2021-05-21T05:20:07.6563396Z</vt:lpwstr>
  </property>
  <property fmtid="{D5CDD505-2E9C-101B-9397-08002B2CF9AE}" pid="106" name="MSIP_Label_549ac42a-3eb4-4074-b885-aea26bd6241e_Name">
    <vt:lpwstr>General Business</vt:lpwstr>
  </property>
  <property fmtid="{D5CDD505-2E9C-101B-9397-08002B2CF9AE}" pid="107" name="MSIP_Label_549ac42a-3eb4-4074-b885-aea26bd6241e_Application">
    <vt:lpwstr>Microsoft Azure Information Protection</vt:lpwstr>
  </property>
  <property fmtid="{D5CDD505-2E9C-101B-9397-08002B2CF9AE}" pid="108" name="MSIP_Label_549ac42a-3eb4-4074-b885-aea26bd6241e_ActionId">
    <vt:lpwstr>244d3558-7fc8-4128-8b55-1afb59713105</vt:lpwstr>
  </property>
  <property fmtid="{D5CDD505-2E9C-101B-9397-08002B2CF9AE}" pid="109" name="MSIP_Label_549ac42a-3eb4-4074-b885-aea26bd6241e_Extended_MSFT_Method">
    <vt:lpwstr>Automatic</vt:lpwstr>
  </property>
  <property fmtid="{D5CDD505-2E9C-101B-9397-08002B2CF9AE}" pid="110" name="Sensitivity">
    <vt:lpwstr>General Business</vt:lpwstr>
  </property>
</Properties>
</file>